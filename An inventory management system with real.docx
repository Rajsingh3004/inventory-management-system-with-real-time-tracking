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Borders>
          <w:left w:val="single" w:sz="36" w:space="0" w:color="B37B0E" w:themeColor="accent4" w:themeShade="BF"/>
        </w:tblBorders>
        <w:tblLayout w:type="fixed"/>
        <w:tblCellMar>
          <w:left w:w="144" w:type="dxa"/>
        </w:tblCellMar>
        <w:tblLook w:val="0600" w:firstRow="0" w:lastRow="0" w:firstColumn="0" w:lastColumn="0" w:noHBand="1" w:noVBand="1"/>
      </w:tblPr>
      <w:tblGrid>
        <w:gridCol w:w="9450"/>
      </w:tblGrid>
      <w:tr w:rsidR="00C026B2" w14:paraId="3D8FD7E5" w14:textId="77777777" w:rsidTr="00A21B9F">
        <w:trPr>
          <w:trHeight w:val="1260"/>
        </w:trPr>
        <w:tc>
          <w:tcPr>
            <w:tcW w:w="9450" w:type="dxa"/>
            <w:tcBorders>
              <w:left w:val="single" w:sz="36" w:space="0" w:color="053D58" w:themeColor="accent1"/>
            </w:tcBorders>
          </w:tcPr>
          <w:p w14:paraId="5327EBD9" w14:textId="74964347" w:rsidR="00C026B2" w:rsidRDefault="00335578" w:rsidP="00C026B2">
            <w:pPr>
              <w:pStyle w:val="Title"/>
            </w:pPr>
            <w:r>
              <w:t>An inventory management system with real-time tracking</w:t>
            </w:r>
          </w:p>
        </w:tc>
      </w:tr>
      <w:tr w:rsidR="00C026B2" w14:paraId="6E513AA6" w14:textId="77777777" w:rsidTr="00A21B9F">
        <w:trPr>
          <w:trHeight w:val="270"/>
        </w:trPr>
        <w:tc>
          <w:tcPr>
            <w:tcW w:w="9450" w:type="dxa"/>
            <w:tcBorders>
              <w:left w:val="single" w:sz="36" w:space="0" w:color="053D58" w:themeColor="accent1"/>
            </w:tcBorders>
          </w:tcPr>
          <w:p w14:paraId="7DE07A99" w14:textId="77777777" w:rsidR="00C345C5" w:rsidRPr="00C345C5" w:rsidRDefault="00C345C5" w:rsidP="00C345C5">
            <w:pPr>
              <w:pStyle w:val="Subtitle"/>
              <w:rPr>
                <w:color w:val="053D58" w:themeColor="accent1"/>
              </w:rPr>
            </w:pPr>
            <w:r w:rsidRPr="00C345C5">
              <w:rPr>
                <w:color w:val="053D58" w:themeColor="accent1"/>
                <w:szCs w:val="24"/>
                <w:lang w:val="en-IN"/>
              </w:rPr>
              <w:t>(Full-Stack Web Application using Fast API &amp; Vue.js)</w:t>
            </w:r>
            <w:r w:rsidRPr="00C345C5">
              <w:rPr>
                <w:color w:val="053D58" w:themeColor="accent1"/>
              </w:rPr>
              <w:t xml:space="preserve"> </w:t>
            </w:r>
          </w:p>
          <w:p w14:paraId="69F43765" w14:textId="63D502FC" w:rsidR="00C345C5" w:rsidRDefault="00C345C5" w:rsidP="00C345C5">
            <w:pPr>
              <w:pStyle w:val="Subtitle"/>
            </w:pPr>
            <w:r>
              <w:t>April 20, 2026</w:t>
            </w:r>
          </w:p>
          <w:p w14:paraId="525A53E4" w14:textId="58FE00E5" w:rsidR="00C345C5" w:rsidRPr="00C345C5" w:rsidRDefault="00C345C5" w:rsidP="00C345C5">
            <w:pPr>
              <w:rPr>
                <w:b/>
                <w:bCs/>
                <w:color w:val="3D97B6" w:themeColor="accent2"/>
                <w:lang w:val="en-IN"/>
              </w:rPr>
            </w:pPr>
          </w:p>
        </w:tc>
      </w:tr>
    </w:tbl>
    <w:p w14:paraId="52A82FD0" w14:textId="77777777" w:rsidR="00FB6485" w:rsidRDefault="00FB6485" w:rsidP="00FB6485"/>
    <w:p w14:paraId="0DCA3BFF" w14:textId="2A3EEE6D" w:rsidR="00C345C5" w:rsidRPr="00C345C5" w:rsidRDefault="00C345C5" w:rsidP="00C345C5">
      <w:pPr>
        <w:rPr>
          <w:b/>
          <w:bCs/>
          <w:lang w:val="en-IN"/>
        </w:rPr>
      </w:pPr>
      <w:r w:rsidRPr="00C345C5">
        <w:rPr>
          <w:b/>
          <w:bCs/>
          <w:i/>
          <w:iCs/>
          <w:lang w:val="en-IN"/>
        </w:rPr>
        <w:t xml:space="preserve">Submitted in partial </w:t>
      </w:r>
      <w:r>
        <w:rPr>
          <w:b/>
          <w:bCs/>
          <w:i/>
          <w:iCs/>
          <w:lang w:val="en-IN"/>
        </w:rPr>
        <w:t>fulfilment</w:t>
      </w:r>
      <w:r w:rsidRPr="00C345C5">
        <w:rPr>
          <w:b/>
          <w:bCs/>
          <w:i/>
          <w:iCs/>
          <w:lang w:val="en-IN"/>
        </w:rPr>
        <w:t xml:space="preserve"> of the requirements for the degree of</w:t>
      </w:r>
    </w:p>
    <w:p w14:paraId="226C4BC7" w14:textId="35E9C599" w:rsidR="00C345C5" w:rsidRPr="00C345C5" w:rsidRDefault="00C345C5" w:rsidP="00C345C5">
      <w:pPr>
        <w:rPr>
          <w:b/>
          <w:bCs/>
          <w:sz w:val="28"/>
          <w:szCs w:val="28"/>
          <w:lang w:val="en-IN"/>
        </w:rPr>
      </w:pPr>
      <w:r w:rsidRPr="00C345C5">
        <w:rPr>
          <w:b/>
          <w:bCs/>
          <w:sz w:val="28"/>
          <w:szCs w:val="28"/>
          <w:lang w:val="en-IN"/>
        </w:rPr>
        <w:t>Bachelor of Technology (B. Tech)</w:t>
      </w:r>
    </w:p>
    <w:p w14:paraId="2FA3D63A" w14:textId="77777777" w:rsidR="00C345C5" w:rsidRPr="00C345C5" w:rsidRDefault="00C345C5" w:rsidP="00C345C5">
      <w:pPr>
        <w:rPr>
          <w:b/>
          <w:bCs/>
          <w:lang w:val="en-IN"/>
        </w:rPr>
      </w:pPr>
      <w:r w:rsidRPr="00C345C5">
        <w:rPr>
          <w:b/>
          <w:bCs/>
          <w:lang w:val="en-IN"/>
        </w:rPr>
        <w:t>In Artificial Intelligence &amp; Data Science (AI/DS)</w:t>
      </w:r>
    </w:p>
    <w:p w14:paraId="3B5E4D1B" w14:textId="77777777" w:rsidR="00C345C5" w:rsidRPr="00C345C5" w:rsidRDefault="00C345C5" w:rsidP="00C345C5">
      <w:pPr>
        <w:rPr>
          <w:lang w:val="en-IN"/>
        </w:rPr>
      </w:pPr>
      <w:r w:rsidRPr="00C345C5">
        <w:rPr>
          <w:b/>
          <w:bCs/>
          <w:lang w:val="en-IN"/>
        </w:rPr>
        <w:t>Submitted By:</w:t>
      </w:r>
    </w:p>
    <w:p w14:paraId="2BC0DD13" w14:textId="77777777" w:rsidR="00C345C5" w:rsidRPr="00C345C5" w:rsidRDefault="00C345C5" w:rsidP="00C345C5">
      <w:pPr>
        <w:rPr>
          <w:b/>
          <w:bCs/>
          <w:lang w:val="en-IN"/>
        </w:rPr>
      </w:pPr>
      <w:r w:rsidRPr="00C345C5">
        <w:rPr>
          <w:b/>
          <w:bCs/>
          <w:lang w:val="en-IN"/>
        </w:rPr>
        <w:t>Raj Singh Raghuwanshi</w:t>
      </w:r>
    </w:p>
    <w:p w14:paraId="20EDFAB2" w14:textId="5A4A1779" w:rsidR="00C345C5" w:rsidRPr="00C345C5" w:rsidRDefault="00C345C5" w:rsidP="00C345C5">
      <w:pPr>
        <w:rPr>
          <w:lang w:val="en-IN"/>
        </w:rPr>
      </w:pPr>
      <w:r w:rsidRPr="00C345C5">
        <w:rPr>
          <w:b/>
          <w:bCs/>
          <w:lang w:val="en-IN"/>
        </w:rPr>
        <w:t xml:space="preserve">Enrollment No: </w:t>
      </w:r>
      <w:r>
        <w:rPr>
          <w:b/>
          <w:bCs/>
          <w:lang w:val="en-IN"/>
        </w:rPr>
        <w:t>B2355R10195043</w:t>
      </w:r>
      <w:r w:rsidRPr="00C345C5">
        <w:rPr>
          <w:lang w:val="en-IN"/>
        </w:rPr>
        <w:t xml:space="preserve"> </w:t>
      </w:r>
      <w:r w:rsidRPr="00C345C5">
        <w:rPr>
          <w:b/>
          <w:bCs/>
          <w:lang w:val="en-IN"/>
        </w:rPr>
        <w:t>6th Semester, B. Tech (AI/DS)</w:t>
      </w:r>
    </w:p>
    <w:p w14:paraId="64B73B81" w14:textId="77777777" w:rsidR="00C345C5" w:rsidRPr="00C345C5" w:rsidRDefault="00C345C5" w:rsidP="00C345C5">
      <w:pPr>
        <w:rPr>
          <w:lang w:val="en-IN"/>
        </w:rPr>
      </w:pPr>
      <w:r w:rsidRPr="00C345C5">
        <w:rPr>
          <w:b/>
          <w:bCs/>
          <w:lang w:val="en-IN"/>
        </w:rPr>
        <w:t>Under the Guidance of:</w:t>
      </w:r>
    </w:p>
    <w:p w14:paraId="6472B095" w14:textId="77777777" w:rsidR="00C345C5" w:rsidRPr="00C345C5" w:rsidRDefault="00C345C5" w:rsidP="00C345C5">
      <w:pPr>
        <w:rPr>
          <w:b/>
          <w:bCs/>
          <w:lang w:val="en-IN"/>
        </w:rPr>
      </w:pPr>
      <w:r w:rsidRPr="00C345C5">
        <w:rPr>
          <w:b/>
          <w:bCs/>
          <w:lang w:val="en-IN"/>
        </w:rPr>
        <w:t>Mr. Dhruv Sir</w:t>
      </w:r>
    </w:p>
    <w:p w14:paraId="1EED337A" w14:textId="5A47570C" w:rsidR="00C345C5" w:rsidRPr="00C345C5" w:rsidRDefault="00C345C5" w:rsidP="00C345C5">
      <w:pPr>
        <w:rPr>
          <w:lang w:val="en-IN"/>
        </w:rPr>
      </w:pPr>
      <w:r w:rsidRPr="00C345C5">
        <w:rPr>
          <w:b/>
          <w:bCs/>
          <w:lang w:val="en-IN"/>
        </w:rPr>
        <w:t xml:space="preserve">Project Guide, </w:t>
      </w:r>
      <w:r>
        <w:rPr>
          <w:b/>
          <w:bCs/>
          <w:lang w:val="en-IN"/>
        </w:rPr>
        <w:t>MP online internship</w:t>
      </w:r>
    </w:p>
    <w:p w14:paraId="0CDC7FA7" w14:textId="46225284" w:rsidR="00C345C5" w:rsidRPr="00C345C5" w:rsidRDefault="00C345C5" w:rsidP="00C345C5">
      <w:pPr>
        <w:rPr>
          <w:b/>
          <w:bCs/>
          <w:lang w:val="en-IN"/>
        </w:rPr>
      </w:pPr>
      <w:r>
        <w:rPr>
          <w:b/>
          <w:bCs/>
          <w:lang w:val="en-IN"/>
        </w:rPr>
        <w:t>AKS University</w:t>
      </w:r>
      <w:r w:rsidRPr="00C345C5">
        <w:rPr>
          <w:b/>
          <w:bCs/>
          <w:lang w:val="en-IN"/>
        </w:rPr>
        <w:t>, Satna</w:t>
      </w:r>
    </w:p>
    <w:p w14:paraId="0219E338" w14:textId="17835C12" w:rsidR="00C345C5" w:rsidRPr="00C345C5" w:rsidRDefault="00C345C5" w:rsidP="00C345C5">
      <w:pPr>
        <w:rPr>
          <w:lang w:val="en-IN"/>
        </w:rPr>
      </w:pPr>
      <w:r>
        <w:rPr>
          <w:b/>
          <w:bCs/>
          <w:lang w:val="en-IN"/>
        </w:rPr>
        <w:t>Internship</w:t>
      </w:r>
      <w:r w:rsidRPr="00C345C5">
        <w:rPr>
          <w:b/>
          <w:bCs/>
          <w:lang w:val="en-IN"/>
        </w:rPr>
        <w:t xml:space="preserve"> Session: 2025-2026</w:t>
      </w:r>
    </w:p>
    <w:p w14:paraId="0F54C8A6" w14:textId="77777777" w:rsidR="00C345C5" w:rsidRDefault="00C345C5" w:rsidP="00FB6485"/>
    <w:p w14:paraId="0C22F4DB" w14:textId="77777777" w:rsidR="00EB608C" w:rsidRDefault="00EB608C" w:rsidP="00B06BFB">
      <w:pPr>
        <w:pStyle w:val="Heading1"/>
        <w:ind w:right="53"/>
      </w:pPr>
    </w:p>
    <w:p w14:paraId="338CE53F" w14:textId="77777777" w:rsidR="00B06BFB" w:rsidRDefault="00B06BFB" w:rsidP="00B06BFB"/>
    <w:p w14:paraId="1E5B2AE6" w14:textId="77777777" w:rsidR="00EB608C" w:rsidRDefault="00EB608C" w:rsidP="00B06BFB"/>
    <w:p w14:paraId="79C048AE" w14:textId="77777777" w:rsidR="00EB608C" w:rsidRPr="00B06BFB" w:rsidRDefault="00EB608C" w:rsidP="00B06BFB"/>
    <w:p w14:paraId="3D43F6EE" w14:textId="49E522AD" w:rsidR="00C026B2" w:rsidRDefault="00C026B2" w:rsidP="00C026B2">
      <w:pPr>
        <w:pStyle w:val="TipText"/>
      </w:pPr>
    </w:p>
    <w:p w14:paraId="7364CF6A" w14:textId="6F652883" w:rsidR="003312ED" w:rsidRDefault="00EB608C" w:rsidP="00C026B2">
      <w:pPr>
        <w:pStyle w:val="Heading1"/>
      </w:pPr>
      <w:r>
        <w:lastRenderedPageBreak/>
        <w:t>self declaration</w:t>
      </w:r>
    </w:p>
    <w:p w14:paraId="7114C76D" w14:textId="4FF0C7FF" w:rsidR="00EB608C" w:rsidRPr="00EB608C" w:rsidRDefault="00EB608C" w:rsidP="00EB608C">
      <w:pPr>
        <w:rPr>
          <w:lang w:val="en-IN"/>
        </w:rPr>
      </w:pPr>
      <w:r w:rsidRPr="00EB608C">
        <w:rPr>
          <w:lang w:val="en-IN"/>
        </w:rPr>
        <w:t xml:space="preserve">I, </w:t>
      </w:r>
      <w:r w:rsidRPr="00EB608C">
        <w:rPr>
          <w:b/>
          <w:bCs/>
          <w:lang w:val="en-IN"/>
        </w:rPr>
        <w:t>Raj Singh Raghuwanshi</w:t>
      </w:r>
      <w:r w:rsidRPr="00EB608C">
        <w:rPr>
          <w:lang w:val="en-IN"/>
        </w:rPr>
        <w:t xml:space="preserve">, student of </w:t>
      </w:r>
      <w:r w:rsidRPr="00EB608C">
        <w:rPr>
          <w:b/>
          <w:bCs/>
          <w:lang w:val="en-IN"/>
        </w:rPr>
        <w:t>B. Tech (AI/DS) 6th Semester</w:t>
      </w:r>
      <w:r w:rsidRPr="00EB608C">
        <w:rPr>
          <w:lang w:val="en-IN"/>
        </w:rPr>
        <w:t xml:space="preserve">, hereby declare that the project work entitled </w:t>
      </w:r>
      <w:r w:rsidRPr="00EB608C">
        <w:rPr>
          <w:b/>
          <w:bCs/>
          <w:lang w:val="en-IN"/>
        </w:rPr>
        <w:t>"Inventory Management System with Real-Time Tracking"</w:t>
      </w:r>
      <w:r w:rsidRPr="00EB608C">
        <w:rPr>
          <w:lang w:val="en-IN"/>
        </w:rPr>
        <w:t xml:space="preserve"> is my original work.</w:t>
      </w:r>
    </w:p>
    <w:p w14:paraId="4533A226" w14:textId="77777777" w:rsidR="00EB608C" w:rsidRPr="00EB608C" w:rsidRDefault="00EB608C" w:rsidP="00EB608C">
      <w:pPr>
        <w:rPr>
          <w:lang w:val="en-IN"/>
        </w:rPr>
      </w:pPr>
      <w:r w:rsidRPr="00EB608C">
        <w:rPr>
          <w:lang w:val="en-IN"/>
        </w:rPr>
        <w:t xml:space="preserve">This project was developed during my internship at </w:t>
      </w:r>
      <w:r w:rsidRPr="00EB608C">
        <w:rPr>
          <w:b/>
          <w:bCs/>
          <w:lang w:val="en-IN"/>
        </w:rPr>
        <w:t>MP Online</w:t>
      </w:r>
      <w:r w:rsidRPr="00EB608C">
        <w:rPr>
          <w:lang w:val="en-IN"/>
        </w:rPr>
        <w:t xml:space="preserve"> and has not been submitted earlier to any other University or Institution for the award of any degree. All the technical logic, database schemas, and frontend components have been developed by me under the supervision of my guide.</w:t>
      </w:r>
    </w:p>
    <w:p w14:paraId="68E067E4" w14:textId="77777777" w:rsidR="00EB608C" w:rsidRPr="00EB608C" w:rsidRDefault="00EB608C" w:rsidP="00EB608C">
      <w:pPr>
        <w:rPr>
          <w:lang w:val="en-IN"/>
        </w:rPr>
      </w:pPr>
      <w:r w:rsidRPr="00EB608C">
        <w:rPr>
          <w:b/>
          <w:bCs/>
          <w:lang w:val="en-IN"/>
        </w:rPr>
        <w:t>Date:</w:t>
      </w:r>
      <w:r w:rsidRPr="00EB608C">
        <w:rPr>
          <w:lang w:val="en-IN"/>
        </w:rPr>
        <w:t xml:space="preserve"> 21 April 2026</w:t>
      </w:r>
    </w:p>
    <w:p w14:paraId="03FE78BD" w14:textId="77777777" w:rsidR="00EB608C" w:rsidRPr="00EB608C" w:rsidRDefault="00EB608C" w:rsidP="00EB608C">
      <w:pPr>
        <w:rPr>
          <w:lang w:val="en-IN"/>
        </w:rPr>
      </w:pPr>
      <w:r w:rsidRPr="00EB608C">
        <w:rPr>
          <w:b/>
          <w:bCs/>
          <w:lang w:val="en-IN"/>
        </w:rPr>
        <w:t>Place:</w:t>
      </w:r>
      <w:r w:rsidRPr="00EB608C">
        <w:rPr>
          <w:lang w:val="en-IN"/>
        </w:rPr>
        <w:t xml:space="preserve"> Satna</w:t>
      </w:r>
    </w:p>
    <w:p w14:paraId="60D3CD40" w14:textId="77777777" w:rsidR="00EB608C" w:rsidRPr="00EB608C" w:rsidRDefault="00EB608C" w:rsidP="00EB608C">
      <w:pPr>
        <w:ind w:left="2880" w:hanging="2880"/>
        <w:rPr>
          <w:lang w:val="en-IN"/>
        </w:rPr>
      </w:pPr>
      <w:r w:rsidRPr="00EB608C">
        <w:rPr>
          <w:lang w:val="en-IN"/>
        </w:rPr>
        <w:t>__________________________</w:t>
      </w:r>
    </w:p>
    <w:p w14:paraId="4E65EA79" w14:textId="58C6E1DD" w:rsidR="00EB608C" w:rsidRPr="00EB608C" w:rsidRDefault="00EB608C" w:rsidP="00EB608C">
      <w:pPr>
        <w:ind w:left="2880" w:hanging="2880"/>
        <w:rPr>
          <w:lang w:val="en-IN"/>
        </w:rPr>
      </w:pPr>
      <w:r w:rsidRPr="00EB608C">
        <w:rPr>
          <w:lang w:val="en-IN"/>
        </w:rPr>
        <w:t>(Raj Singh Raghuwanshi)</w:t>
      </w:r>
    </w:p>
    <w:p w14:paraId="6605CFCC" w14:textId="77777777" w:rsidR="00676028" w:rsidRDefault="00676028" w:rsidP="00EB608C">
      <w:pPr>
        <w:ind w:left="720" w:hanging="720"/>
        <w:rPr>
          <w:rFonts w:asciiTheme="majorHAnsi" w:hAnsiTheme="majorHAnsi" w:cs="Times New Roman (Body CS)"/>
          <w:b/>
          <w:bCs/>
          <w:caps/>
          <w:color w:val="EDA516" w:themeColor="accent4"/>
          <w:spacing w:val="10"/>
          <w:sz w:val="28"/>
        </w:rPr>
      </w:pPr>
    </w:p>
    <w:p w14:paraId="424CB5AA" w14:textId="77777777" w:rsidR="00676028" w:rsidRDefault="00676028" w:rsidP="00676028">
      <w:pPr>
        <w:rPr>
          <w:rFonts w:asciiTheme="majorHAnsi" w:hAnsiTheme="majorHAnsi" w:cs="Times New Roman (Body CS)"/>
          <w:b/>
          <w:bCs/>
          <w:caps/>
          <w:color w:val="EDA516" w:themeColor="accent4"/>
          <w:spacing w:val="10"/>
          <w:sz w:val="28"/>
        </w:rPr>
      </w:pPr>
    </w:p>
    <w:p w14:paraId="61FDF19B" w14:textId="77777777" w:rsidR="00676028" w:rsidRDefault="00676028" w:rsidP="00676028">
      <w:pPr>
        <w:rPr>
          <w:rFonts w:asciiTheme="majorHAnsi" w:hAnsiTheme="majorHAnsi" w:cs="Times New Roman (Body CS)"/>
          <w:b/>
          <w:bCs/>
          <w:caps/>
          <w:color w:val="EDA516" w:themeColor="accent4"/>
          <w:spacing w:val="10"/>
          <w:sz w:val="28"/>
        </w:rPr>
      </w:pPr>
    </w:p>
    <w:p w14:paraId="11B36416" w14:textId="77777777" w:rsidR="00676028" w:rsidRDefault="00676028" w:rsidP="00676028">
      <w:pPr>
        <w:rPr>
          <w:rFonts w:asciiTheme="majorHAnsi" w:hAnsiTheme="majorHAnsi" w:cs="Times New Roman (Body CS)"/>
          <w:b/>
          <w:bCs/>
          <w:caps/>
          <w:color w:val="EDA516" w:themeColor="accent4"/>
          <w:spacing w:val="10"/>
          <w:sz w:val="28"/>
        </w:rPr>
      </w:pPr>
    </w:p>
    <w:p w14:paraId="41706009" w14:textId="77777777" w:rsidR="00676028" w:rsidRDefault="00676028" w:rsidP="00676028">
      <w:pPr>
        <w:rPr>
          <w:rFonts w:asciiTheme="majorHAnsi" w:hAnsiTheme="majorHAnsi" w:cs="Times New Roman (Body CS)"/>
          <w:b/>
          <w:bCs/>
          <w:caps/>
          <w:color w:val="EDA516" w:themeColor="accent4"/>
          <w:spacing w:val="10"/>
          <w:sz w:val="28"/>
        </w:rPr>
      </w:pPr>
    </w:p>
    <w:p w14:paraId="5EAC17BF" w14:textId="77777777" w:rsidR="00EB608C" w:rsidRDefault="00EB608C" w:rsidP="00676028">
      <w:pPr>
        <w:rPr>
          <w:rFonts w:asciiTheme="majorHAnsi" w:hAnsiTheme="majorHAnsi" w:cs="Times New Roman (Body CS)"/>
          <w:b/>
          <w:bCs/>
          <w:caps/>
          <w:color w:val="EDA516" w:themeColor="accent4"/>
          <w:spacing w:val="10"/>
          <w:sz w:val="28"/>
        </w:rPr>
      </w:pPr>
    </w:p>
    <w:p w14:paraId="30E430D1" w14:textId="77777777" w:rsidR="00EB608C" w:rsidRDefault="00EB608C" w:rsidP="00676028">
      <w:pPr>
        <w:rPr>
          <w:rFonts w:asciiTheme="majorHAnsi" w:hAnsiTheme="majorHAnsi" w:cs="Times New Roman (Body CS)"/>
          <w:b/>
          <w:bCs/>
          <w:caps/>
          <w:color w:val="EDA516" w:themeColor="accent4"/>
          <w:spacing w:val="10"/>
          <w:sz w:val="28"/>
        </w:rPr>
      </w:pPr>
    </w:p>
    <w:p w14:paraId="2E8E554A" w14:textId="77777777" w:rsidR="00EB608C" w:rsidRDefault="00EB608C" w:rsidP="00676028">
      <w:pPr>
        <w:rPr>
          <w:rFonts w:asciiTheme="majorHAnsi" w:hAnsiTheme="majorHAnsi" w:cs="Times New Roman (Body CS)"/>
          <w:b/>
          <w:bCs/>
          <w:caps/>
          <w:color w:val="EDA516" w:themeColor="accent4"/>
          <w:spacing w:val="10"/>
          <w:sz w:val="28"/>
        </w:rPr>
      </w:pPr>
    </w:p>
    <w:p w14:paraId="0A4502B0" w14:textId="77777777" w:rsidR="00EB608C" w:rsidRDefault="00EB608C" w:rsidP="00676028">
      <w:pPr>
        <w:rPr>
          <w:rFonts w:asciiTheme="majorHAnsi" w:hAnsiTheme="majorHAnsi" w:cs="Times New Roman (Body CS)"/>
          <w:b/>
          <w:bCs/>
          <w:caps/>
          <w:color w:val="EDA516" w:themeColor="accent4"/>
          <w:spacing w:val="10"/>
          <w:sz w:val="28"/>
        </w:rPr>
      </w:pPr>
    </w:p>
    <w:p w14:paraId="48EB2919" w14:textId="77777777" w:rsidR="00EB608C" w:rsidRDefault="00EB608C" w:rsidP="00676028">
      <w:pPr>
        <w:rPr>
          <w:rFonts w:asciiTheme="majorHAnsi" w:hAnsiTheme="majorHAnsi" w:cs="Times New Roman (Body CS)"/>
          <w:b/>
          <w:bCs/>
          <w:caps/>
          <w:color w:val="EDA516" w:themeColor="accent4"/>
          <w:spacing w:val="10"/>
          <w:sz w:val="28"/>
        </w:rPr>
      </w:pPr>
    </w:p>
    <w:p w14:paraId="5BC9773E" w14:textId="77777777" w:rsidR="00EB608C" w:rsidRDefault="00EB608C" w:rsidP="00676028">
      <w:pPr>
        <w:rPr>
          <w:rFonts w:asciiTheme="majorHAnsi" w:hAnsiTheme="majorHAnsi" w:cs="Times New Roman (Body CS)"/>
          <w:b/>
          <w:bCs/>
          <w:caps/>
          <w:color w:val="EDA516" w:themeColor="accent4"/>
          <w:spacing w:val="10"/>
          <w:sz w:val="28"/>
        </w:rPr>
      </w:pPr>
    </w:p>
    <w:p w14:paraId="52A6EE7F" w14:textId="77777777" w:rsidR="00EB608C" w:rsidRDefault="00EB608C" w:rsidP="00676028">
      <w:pPr>
        <w:rPr>
          <w:rFonts w:asciiTheme="majorHAnsi" w:hAnsiTheme="majorHAnsi" w:cs="Times New Roman (Body CS)"/>
          <w:b/>
          <w:bCs/>
          <w:caps/>
          <w:color w:val="EDA516" w:themeColor="accent4"/>
          <w:spacing w:val="10"/>
          <w:sz w:val="28"/>
        </w:rPr>
      </w:pPr>
    </w:p>
    <w:p w14:paraId="59A8F8D2" w14:textId="77777777" w:rsidR="00EB608C" w:rsidRDefault="00EB608C" w:rsidP="00676028">
      <w:pPr>
        <w:rPr>
          <w:rFonts w:asciiTheme="majorHAnsi" w:hAnsiTheme="majorHAnsi" w:cs="Times New Roman (Body CS)"/>
          <w:b/>
          <w:bCs/>
          <w:caps/>
          <w:color w:val="EDA516" w:themeColor="accent4"/>
          <w:spacing w:val="10"/>
          <w:sz w:val="28"/>
        </w:rPr>
      </w:pPr>
    </w:p>
    <w:p w14:paraId="3199540C" w14:textId="2B74920A" w:rsidR="00676028" w:rsidRDefault="00EB608C" w:rsidP="00676028">
      <w:pPr>
        <w:rPr>
          <w:rFonts w:asciiTheme="majorHAnsi" w:hAnsiTheme="majorHAnsi" w:cs="Times New Roman (Body CS)"/>
          <w:b/>
          <w:bCs/>
          <w:caps/>
          <w:color w:val="EDA516" w:themeColor="accent4"/>
          <w:spacing w:val="10"/>
          <w:sz w:val="28"/>
        </w:rPr>
      </w:pPr>
      <w:r>
        <w:rPr>
          <w:rFonts w:asciiTheme="majorHAnsi" w:hAnsiTheme="majorHAnsi" w:cs="Times New Roman (Body CS)"/>
          <w:b/>
          <w:bCs/>
          <w:caps/>
          <w:color w:val="EDA516" w:themeColor="accent4"/>
          <w:spacing w:val="10"/>
          <w:sz w:val="28"/>
        </w:rPr>
        <w:lastRenderedPageBreak/>
        <w:t>cer</w:t>
      </w:r>
      <w:r w:rsidR="00676028" w:rsidRPr="00676028">
        <w:rPr>
          <w:rFonts w:asciiTheme="majorHAnsi" w:hAnsiTheme="majorHAnsi" w:cs="Times New Roman (Body CS)"/>
          <w:b/>
          <w:bCs/>
          <w:caps/>
          <w:color w:val="EDA516" w:themeColor="accent4"/>
          <w:spacing w:val="10"/>
          <w:sz w:val="28"/>
        </w:rPr>
        <w:t>T</w:t>
      </w:r>
      <w:r>
        <w:rPr>
          <w:rFonts w:asciiTheme="majorHAnsi" w:hAnsiTheme="majorHAnsi" w:cs="Times New Roman (Body CS)"/>
          <w:b/>
          <w:bCs/>
          <w:caps/>
          <w:color w:val="EDA516" w:themeColor="accent4"/>
          <w:spacing w:val="10"/>
          <w:sz w:val="28"/>
        </w:rPr>
        <w:t>ificate</w:t>
      </w:r>
    </w:p>
    <w:p w14:paraId="6213BE60" w14:textId="5B9E734F" w:rsidR="00EB608C" w:rsidRDefault="00EB608C" w:rsidP="00D77464">
      <w:pPr>
        <w:pStyle w:val="NormalWeb"/>
        <w:spacing w:line="360" w:lineRule="auto"/>
      </w:pPr>
      <w:r>
        <w:t xml:space="preserve">This is to certify that the project report entitled </w:t>
      </w:r>
      <w:r>
        <w:rPr>
          <w:b/>
          <w:bCs/>
        </w:rPr>
        <w:t>"Inventory Management System with Real-Time Tracking"</w:t>
      </w:r>
      <w:r>
        <w:t xml:space="preserve"> is a bona fide work carried out by </w:t>
      </w:r>
      <w:r>
        <w:rPr>
          <w:b/>
          <w:bCs/>
        </w:rPr>
        <w:t>Raj Singh Raghuwanshi</w:t>
      </w:r>
      <w:r>
        <w:t xml:space="preserve"> under my supervision and guidance.</w:t>
      </w:r>
    </w:p>
    <w:p w14:paraId="2A7B4304" w14:textId="0157129C" w:rsidR="00EB608C" w:rsidRDefault="00EB608C" w:rsidP="00D77464">
      <w:pPr>
        <w:pStyle w:val="NormalWeb"/>
        <w:spacing w:line="360" w:lineRule="auto"/>
      </w:pPr>
      <w:r>
        <w:t xml:space="preserve">The student has completed the project as part of the academic curriculum and internship requirements. His work reflects a deep understanding of </w:t>
      </w:r>
      <w:r>
        <w:rPr>
          <w:b/>
          <w:bCs/>
        </w:rPr>
        <w:t>Full-Stack Development</w:t>
      </w:r>
      <w:r>
        <w:t xml:space="preserve"> and </w:t>
      </w:r>
      <w:r>
        <w:rPr>
          <w:b/>
          <w:bCs/>
        </w:rPr>
        <w:t>Database Management</w:t>
      </w:r>
      <w:r>
        <w:t>.</w:t>
      </w:r>
    </w:p>
    <w:p w14:paraId="55C6B7A2" w14:textId="77777777" w:rsidR="00EB608C" w:rsidRDefault="00EB608C" w:rsidP="00D77464">
      <w:pPr>
        <w:pStyle w:val="NormalWeb"/>
        <w:spacing w:line="360" w:lineRule="auto"/>
      </w:pPr>
      <w:r>
        <w:rPr>
          <w:b/>
          <w:bCs/>
        </w:rPr>
        <w:t>___________________</w:t>
      </w:r>
      <w:r>
        <w:t xml:space="preserve"> </w:t>
      </w:r>
      <w:r>
        <w:rPr>
          <w:b/>
          <w:bCs/>
        </w:rPr>
        <w:t>Mr. Dhruv Sir</w:t>
      </w:r>
      <w:r>
        <w:t xml:space="preserve"> (Project Guide)</w:t>
      </w:r>
    </w:p>
    <w:p w14:paraId="437FB11F" w14:textId="77777777" w:rsidR="00EB608C" w:rsidRDefault="00EB608C" w:rsidP="00D77464">
      <w:pPr>
        <w:pStyle w:val="NormalWeb"/>
        <w:spacing w:line="360" w:lineRule="auto"/>
      </w:pPr>
      <w:r>
        <w:rPr>
          <w:b/>
          <w:bCs/>
        </w:rPr>
        <w:t>___________________</w:t>
      </w:r>
      <w:r>
        <w:t xml:space="preserve"> </w:t>
      </w:r>
      <w:r>
        <w:rPr>
          <w:b/>
          <w:bCs/>
        </w:rPr>
        <w:t>Head of Department</w:t>
      </w:r>
      <w:r>
        <w:t xml:space="preserve"> (Dept. of AI/DS)</w:t>
      </w:r>
    </w:p>
    <w:p w14:paraId="5DDEB4FB" w14:textId="77777777" w:rsidR="00D77464" w:rsidRDefault="00D77464" w:rsidP="00EB608C">
      <w:pPr>
        <w:pStyle w:val="NormalWeb"/>
      </w:pPr>
    </w:p>
    <w:p w14:paraId="661F7797" w14:textId="77777777" w:rsidR="00D77464" w:rsidRDefault="00D77464" w:rsidP="00EB608C">
      <w:pPr>
        <w:pStyle w:val="NormalWeb"/>
      </w:pPr>
    </w:p>
    <w:p w14:paraId="6F822AA4" w14:textId="77777777" w:rsidR="00D77464" w:rsidRDefault="00D77464" w:rsidP="00EB608C">
      <w:pPr>
        <w:pStyle w:val="NormalWeb"/>
      </w:pPr>
    </w:p>
    <w:p w14:paraId="06B2F899" w14:textId="77777777" w:rsidR="00D77464" w:rsidRDefault="00D77464" w:rsidP="00EB608C">
      <w:pPr>
        <w:pStyle w:val="NormalWeb"/>
      </w:pPr>
    </w:p>
    <w:p w14:paraId="2D40FD96" w14:textId="77777777" w:rsidR="00D77464" w:rsidRDefault="00D77464" w:rsidP="00EB608C">
      <w:pPr>
        <w:pStyle w:val="NormalWeb"/>
      </w:pPr>
    </w:p>
    <w:p w14:paraId="7AA13E46" w14:textId="77777777" w:rsidR="00D77464" w:rsidRDefault="00D77464" w:rsidP="00EB608C">
      <w:pPr>
        <w:pStyle w:val="NormalWeb"/>
      </w:pPr>
    </w:p>
    <w:p w14:paraId="02288BCC" w14:textId="77777777" w:rsidR="00D77464" w:rsidRDefault="00D77464" w:rsidP="00EB608C">
      <w:pPr>
        <w:pStyle w:val="NormalWeb"/>
      </w:pPr>
    </w:p>
    <w:p w14:paraId="392EFB74" w14:textId="77777777" w:rsidR="00D77464" w:rsidRDefault="00D77464" w:rsidP="00EB608C">
      <w:pPr>
        <w:pStyle w:val="NormalWeb"/>
      </w:pPr>
    </w:p>
    <w:p w14:paraId="4D97A00B" w14:textId="77777777" w:rsidR="00D77464" w:rsidRDefault="00D77464" w:rsidP="00EB608C">
      <w:pPr>
        <w:pStyle w:val="NormalWeb"/>
      </w:pPr>
    </w:p>
    <w:p w14:paraId="539A24DC" w14:textId="77777777" w:rsidR="00D77464" w:rsidRDefault="00D77464" w:rsidP="00EB608C">
      <w:pPr>
        <w:pStyle w:val="NormalWeb"/>
      </w:pPr>
    </w:p>
    <w:p w14:paraId="18744D37" w14:textId="77777777" w:rsidR="00D77464" w:rsidRDefault="00D77464" w:rsidP="00EB608C">
      <w:pPr>
        <w:pStyle w:val="NormalWeb"/>
      </w:pPr>
    </w:p>
    <w:p w14:paraId="13B73901" w14:textId="77777777" w:rsidR="00D77464" w:rsidRDefault="00D77464" w:rsidP="00EB608C">
      <w:pPr>
        <w:pStyle w:val="NormalWeb"/>
      </w:pPr>
    </w:p>
    <w:p w14:paraId="1CAB6F0A" w14:textId="77777777" w:rsidR="00D77464" w:rsidRDefault="00D77464" w:rsidP="00EB608C">
      <w:pPr>
        <w:pStyle w:val="NormalWeb"/>
      </w:pPr>
    </w:p>
    <w:p w14:paraId="732A05DF" w14:textId="77777777" w:rsidR="00D77464" w:rsidRDefault="00D77464" w:rsidP="00EB608C">
      <w:pPr>
        <w:pStyle w:val="NormalWeb"/>
      </w:pPr>
    </w:p>
    <w:p w14:paraId="650F827C" w14:textId="77777777" w:rsidR="00D77464" w:rsidRDefault="00D77464" w:rsidP="00EB608C">
      <w:pPr>
        <w:pStyle w:val="NormalWeb"/>
      </w:pPr>
    </w:p>
    <w:p w14:paraId="6BF208AB" w14:textId="77777777" w:rsidR="00D77464" w:rsidRDefault="00D77464" w:rsidP="00EB608C">
      <w:pPr>
        <w:pStyle w:val="NormalWeb"/>
      </w:pPr>
    </w:p>
    <w:p w14:paraId="19E19A1C" w14:textId="4C82D2D9" w:rsidR="003312ED" w:rsidRDefault="00C026B2">
      <w:pPr>
        <w:pStyle w:val="Heading1"/>
      </w:pPr>
      <w:r w:rsidRPr="00C026B2">
        <w:t>A</w:t>
      </w:r>
      <w:r w:rsidR="00D77464">
        <w:t>cknowledgment</w:t>
      </w:r>
    </w:p>
    <w:p w14:paraId="607CB36D" w14:textId="77777777" w:rsidR="00D77464" w:rsidRPr="00D77464" w:rsidRDefault="00D77464" w:rsidP="00D77464">
      <w:pPr>
        <w:spacing w:line="360" w:lineRule="auto"/>
        <w:rPr>
          <w:lang w:val="en-IN"/>
        </w:rPr>
      </w:pPr>
      <w:r w:rsidRPr="00D77464">
        <w:rPr>
          <w:lang w:val="en-IN"/>
        </w:rPr>
        <w:t xml:space="preserve">I would like to express my sincere gratitude to </w:t>
      </w:r>
      <w:r w:rsidRPr="00D77464">
        <w:rPr>
          <w:b/>
          <w:bCs/>
          <w:lang w:val="en-IN"/>
        </w:rPr>
        <w:t>MP Online</w:t>
      </w:r>
      <w:r w:rsidRPr="00D77464">
        <w:rPr>
          <w:lang w:val="en-IN"/>
        </w:rPr>
        <w:t xml:space="preserve"> for providing a professional platform to work on this real-time project. This internship has been a vital part of my learning journey in Artificial Intelligence and Data Science.</w:t>
      </w:r>
    </w:p>
    <w:p w14:paraId="2AFC3BD5" w14:textId="77777777" w:rsidR="00D77464" w:rsidRPr="00D77464" w:rsidRDefault="00D77464" w:rsidP="00D77464">
      <w:pPr>
        <w:spacing w:line="360" w:lineRule="auto"/>
        <w:rPr>
          <w:lang w:val="en-IN"/>
        </w:rPr>
      </w:pPr>
      <w:r w:rsidRPr="00D77464">
        <w:rPr>
          <w:lang w:val="en-IN"/>
        </w:rPr>
        <w:t xml:space="preserve">I am extremely thankful to </w:t>
      </w:r>
      <w:r w:rsidRPr="00D77464">
        <w:rPr>
          <w:b/>
          <w:bCs/>
          <w:lang w:val="en-IN"/>
        </w:rPr>
        <w:t>Mr. Dhruv Sir</w:t>
      </w:r>
      <w:r w:rsidRPr="00D77464">
        <w:rPr>
          <w:lang w:val="en-IN"/>
        </w:rPr>
        <w:t xml:space="preserve"> for his invaluable guidance, patience, and technical insights. His mentorship was crucial in implementing the complex stock-sync logic between the Inventory and Sales tables.</w:t>
      </w:r>
    </w:p>
    <w:p w14:paraId="29902F0D" w14:textId="2ABC3470" w:rsidR="00D77464" w:rsidRPr="00D77464" w:rsidRDefault="00D77464" w:rsidP="00D77464">
      <w:pPr>
        <w:spacing w:line="360" w:lineRule="auto"/>
        <w:rPr>
          <w:lang w:val="en-IN"/>
        </w:rPr>
      </w:pPr>
      <w:r w:rsidRPr="00D77464">
        <w:rPr>
          <w:lang w:val="en-IN"/>
        </w:rPr>
        <w:t>I also thank the faculty of</w:t>
      </w:r>
      <w:r>
        <w:rPr>
          <w:lang w:val="en-IN"/>
        </w:rPr>
        <w:t xml:space="preserve"> </w:t>
      </w:r>
      <w:r w:rsidRPr="00D77464">
        <w:rPr>
          <w:b/>
          <w:bCs/>
          <w:lang w:val="en-IN"/>
        </w:rPr>
        <w:t>AKS University, Satna</w:t>
      </w:r>
      <w:r w:rsidRPr="00D77464">
        <w:rPr>
          <w:lang w:val="en-IN"/>
        </w:rPr>
        <w:t>, for their constant support and for providing the resources needed to complete this B. Tech project.</w:t>
      </w:r>
    </w:p>
    <w:p w14:paraId="1B69C2F1" w14:textId="77777777" w:rsidR="00D77464" w:rsidRPr="00D77464" w:rsidRDefault="00D77464" w:rsidP="00D77464">
      <w:pPr>
        <w:spacing w:line="360" w:lineRule="auto"/>
        <w:rPr>
          <w:lang w:val="en-IN"/>
        </w:rPr>
      </w:pPr>
      <w:r w:rsidRPr="00D77464">
        <w:rPr>
          <w:lang w:val="en-IN"/>
        </w:rPr>
        <w:t>Finally, I am grateful to my family and friends for their encouragement during the development of this application.</w:t>
      </w:r>
    </w:p>
    <w:p w14:paraId="43685A63" w14:textId="0263ABC1" w:rsidR="00D77464" w:rsidRDefault="00D77464" w:rsidP="00D77464">
      <w:pPr>
        <w:rPr>
          <w:b/>
          <w:bCs/>
          <w:lang w:val="en-IN"/>
        </w:rPr>
      </w:pPr>
      <w:r w:rsidRPr="00D77464">
        <w:rPr>
          <w:b/>
          <w:bCs/>
          <w:lang w:val="en-IN"/>
        </w:rPr>
        <w:t>Raj Singh Raghuwanshi</w:t>
      </w:r>
    </w:p>
    <w:p w14:paraId="0AF20983" w14:textId="4E7D7870" w:rsidR="00D77464" w:rsidRPr="00D77464" w:rsidRDefault="00D77464" w:rsidP="00E453B2">
      <w:pPr>
        <w:spacing w:after="180"/>
        <w:rPr>
          <w:b/>
          <w:bCs/>
          <w:lang w:val="en-IN"/>
        </w:rPr>
      </w:pPr>
      <w:r>
        <w:rPr>
          <w:b/>
          <w:bCs/>
          <w:lang w:val="en-IN"/>
        </w:rPr>
        <w:br w:type="page"/>
      </w:r>
    </w:p>
    <w:p w14:paraId="50438DDF" w14:textId="276D834D" w:rsidR="00D77464" w:rsidRPr="00D77464" w:rsidRDefault="00D77464" w:rsidP="00E453B2">
      <w:pPr>
        <w:rPr>
          <w:b/>
          <w:bCs/>
          <w:color w:val="EDA516" w:themeColor="accent4"/>
          <w:sz w:val="28"/>
          <w:szCs w:val="28"/>
          <w:lang w:val="en-IN"/>
        </w:rPr>
      </w:pPr>
      <w:r w:rsidRPr="00D77464">
        <w:rPr>
          <w:b/>
          <w:bCs/>
          <w:color w:val="EDA516" w:themeColor="accent4"/>
          <w:sz w:val="28"/>
          <w:szCs w:val="28"/>
          <w:lang w:val="en-IN"/>
        </w:rPr>
        <w:lastRenderedPageBreak/>
        <w:t>ABSTRACT</w:t>
      </w:r>
    </w:p>
    <w:p w14:paraId="4AA68591" w14:textId="158EC01A" w:rsidR="00D77464" w:rsidRPr="00D77464" w:rsidRDefault="00D77464" w:rsidP="00D77464">
      <w:pPr>
        <w:spacing w:after="180" w:line="360" w:lineRule="auto"/>
        <w:rPr>
          <w:bCs/>
          <w:lang w:val="en-IN"/>
        </w:rPr>
      </w:pPr>
      <w:r w:rsidRPr="00D77464">
        <w:rPr>
          <w:bCs/>
          <w:lang w:val="en-IN"/>
        </w:rPr>
        <w:t>The Inventory Management System (IMS) is a web-based application designed to automate the tracking of stock levels, sales, and internal requests. Developed using Fast API (Python) and Vue.js 3, the system addresses the inefficiencies of manual record-keeping.</w:t>
      </w:r>
    </w:p>
    <w:p w14:paraId="715EF88B" w14:textId="77777777" w:rsidR="00D77464" w:rsidRPr="00D77464" w:rsidRDefault="00D77464" w:rsidP="00D77464">
      <w:pPr>
        <w:spacing w:after="180" w:line="360" w:lineRule="auto"/>
        <w:rPr>
          <w:bCs/>
          <w:lang w:val="en-IN"/>
        </w:rPr>
      </w:pPr>
      <w:r w:rsidRPr="00D77464">
        <w:rPr>
          <w:bCs/>
          <w:lang w:val="en-IN"/>
        </w:rPr>
        <w:t>As an intern at MP Online, I focused on building a "Single Source of Truth" database architecture. The system features Role-Based Access Control (RBAC), allowing Admins to manage items and approve requests, while Users can view stock and initiate requests. A key highlight is the Real-Time Sync logic: when an Admin approves a request, the system automatically:</w:t>
      </w:r>
    </w:p>
    <w:p w14:paraId="6371E9C6" w14:textId="77777777" w:rsidR="00D77464" w:rsidRPr="00D77464" w:rsidRDefault="00D77464" w:rsidP="00D77464">
      <w:pPr>
        <w:numPr>
          <w:ilvl w:val="0"/>
          <w:numId w:val="18"/>
        </w:numPr>
        <w:spacing w:after="180" w:line="360" w:lineRule="auto"/>
        <w:rPr>
          <w:bCs/>
          <w:lang w:val="en-IN"/>
        </w:rPr>
      </w:pPr>
      <w:r w:rsidRPr="00D77464">
        <w:rPr>
          <w:bCs/>
          <w:lang w:val="en-IN"/>
        </w:rPr>
        <w:t>Deducts the quantity from the Items table.</w:t>
      </w:r>
    </w:p>
    <w:p w14:paraId="242245BF" w14:textId="77777777" w:rsidR="00D77464" w:rsidRPr="00D77464" w:rsidRDefault="00D77464" w:rsidP="00D77464">
      <w:pPr>
        <w:numPr>
          <w:ilvl w:val="0"/>
          <w:numId w:val="18"/>
        </w:numPr>
        <w:spacing w:after="180" w:line="360" w:lineRule="auto"/>
        <w:rPr>
          <w:bCs/>
          <w:lang w:val="en-IN"/>
        </w:rPr>
      </w:pPr>
      <w:r w:rsidRPr="00D77464">
        <w:rPr>
          <w:bCs/>
          <w:lang w:val="en-IN"/>
        </w:rPr>
        <w:t>Updates the Request status to 'Approved'.</w:t>
      </w:r>
    </w:p>
    <w:p w14:paraId="51DA6AAE" w14:textId="77777777" w:rsidR="00D77464" w:rsidRPr="00D77464" w:rsidRDefault="00D77464" w:rsidP="00D77464">
      <w:pPr>
        <w:numPr>
          <w:ilvl w:val="0"/>
          <w:numId w:val="18"/>
        </w:numPr>
        <w:spacing w:after="180" w:line="360" w:lineRule="auto"/>
        <w:rPr>
          <w:bCs/>
          <w:lang w:val="en-IN"/>
        </w:rPr>
      </w:pPr>
      <w:r w:rsidRPr="00D77464">
        <w:rPr>
          <w:bCs/>
          <w:lang w:val="en-IN"/>
        </w:rPr>
        <w:t>Generates a record in the Sales table with a timestamp and week-number.</w:t>
      </w:r>
    </w:p>
    <w:p w14:paraId="433B7B30" w14:textId="77777777" w:rsidR="00D77464" w:rsidRDefault="00D77464" w:rsidP="00D77464">
      <w:pPr>
        <w:spacing w:after="180" w:line="360" w:lineRule="auto"/>
        <w:rPr>
          <w:bCs/>
          <w:lang w:val="en-IN"/>
        </w:rPr>
      </w:pPr>
      <w:r w:rsidRPr="00D77464">
        <w:rPr>
          <w:bCs/>
          <w:lang w:val="en-IN"/>
        </w:rPr>
        <w:t>This ensures data integrity and provides real-time visibility into stock movements, which is essential for any modern business environment.</w:t>
      </w:r>
    </w:p>
    <w:p w14:paraId="192DFD0D" w14:textId="77777777" w:rsidR="00C4514B" w:rsidRPr="00D77464" w:rsidRDefault="00C4514B" w:rsidP="00D77464">
      <w:pPr>
        <w:spacing w:after="180" w:line="360" w:lineRule="auto"/>
        <w:rPr>
          <w:bCs/>
          <w:lang w:val="en-IN"/>
        </w:rPr>
      </w:pPr>
    </w:p>
    <w:p w14:paraId="0CABD2C9" w14:textId="77777777" w:rsidR="00C4514B" w:rsidRDefault="00C4514B" w:rsidP="00E453B2">
      <w:pPr>
        <w:rPr>
          <w:b/>
        </w:rPr>
      </w:pPr>
    </w:p>
    <w:p w14:paraId="4ECF1130" w14:textId="77777777" w:rsidR="00C4514B" w:rsidRDefault="00C4514B">
      <w:pPr>
        <w:spacing w:after="180"/>
        <w:rPr>
          <w:b/>
        </w:rPr>
      </w:pPr>
      <w:r>
        <w:rPr>
          <w:b/>
        </w:rPr>
        <w:br w:type="page"/>
      </w:r>
    </w:p>
    <w:p w14:paraId="0762816F" w14:textId="17964BA7" w:rsidR="00C4514B" w:rsidRPr="00C4514B" w:rsidRDefault="00C4514B" w:rsidP="00C4514B">
      <w:pPr>
        <w:rPr>
          <w:b/>
          <w:color w:val="EDA516" w:themeColor="accent4"/>
          <w:sz w:val="28"/>
          <w:szCs w:val="28"/>
          <w:lang w:val="en-IN"/>
        </w:rPr>
      </w:pPr>
      <w:r w:rsidRPr="00C4514B">
        <w:rPr>
          <w:b/>
          <w:color w:val="EDA516" w:themeColor="accent4"/>
          <w:sz w:val="28"/>
          <w:szCs w:val="28"/>
        </w:rPr>
        <w:lastRenderedPageBreak/>
        <w:t>Table of Contents</w:t>
      </w:r>
    </w:p>
    <w:tbl>
      <w:tblPr>
        <w:tblStyle w:val="ProjectScopeTable"/>
        <w:tblW w:w="0" w:type="auto"/>
        <w:tblLook w:val="04A0" w:firstRow="1" w:lastRow="0" w:firstColumn="1" w:lastColumn="0" w:noHBand="0" w:noVBand="1"/>
      </w:tblPr>
      <w:tblGrid>
        <w:gridCol w:w="3116"/>
        <w:gridCol w:w="3117"/>
        <w:gridCol w:w="3117"/>
      </w:tblGrid>
      <w:tr w:rsidR="007D4633" w14:paraId="24E79BCE" w14:textId="77777777" w:rsidTr="001C1006">
        <w:trPr>
          <w:cnfStyle w:val="100000000000" w:firstRow="1" w:lastRow="0" w:firstColumn="0" w:lastColumn="0" w:oddVBand="0" w:evenVBand="0" w:oddHBand="0" w:evenHBand="0" w:firstRowFirstColumn="0" w:firstRowLastColumn="0" w:lastRowFirstColumn="0" w:lastRowLastColumn="0"/>
        </w:trPr>
        <w:tc>
          <w:tcPr>
            <w:tcW w:w="3116" w:type="dxa"/>
            <w:vAlign w:val="center"/>
          </w:tcPr>
          <w:p w14:paraId="709146C6" w14:textId="4FB5CA29" w:rsidR="007D4633" w:rsidRDefault="007D4633" w:rsidP="007D4633">
            <w:pPr>
              <w:rPr>
                <w:b w:val="0"/>
              </w:rPr>
            </w:pPr>
            <w:r>
              <w:rPr>
                <w:b w:val="0"/>
              </w:rPr>
              <w:t>01</w:t>
            </w:r>
          </w:p>
        </w:tc>
        <w:tc>
          <w:tcPr>
            <w:tcW w:w="3117" w:type="dxa"/>
            <w:vAlign w:val="center"/>
          </w:tcPr>
          <w:p w14:paraId="105503F5" w14:textId="7AC5426E" w:rsidR="007D4633" w:rsidRPr="007D4633" w:rsidRDefault="007D4633" w:rsidP="007D4633">
            <w:r w:rsidRPr="007D4633">
              <w:rPr>
                <w:rFonts w:ascii="Arial" w:hAnsi="Arial" w:cs="Arial"/>
              </w:rPr>
              <w:t>CHAPTER 1: INTRODUCTION</w:t>
            </w:r>
          </w:p>
        </w:tc>
        <w:tc>
          <w:tcPr>
            <w:tcW w:w="3117" w:type="dxa"/>
            <w:vAlign w:val="center"/>
          </w:tcPr>
          <w:p w14:paraId="28858261" w14:textId="7C926E4B" w:rsidR="007D4633" w:rsidRDefault="007D4633" w:rsidP="007D4633">
            <w:pPr>
              <w:rPr>
                <w:b w:val="0"/>
              </w:rPr>
            </w:pPr>
            <w:r>
              <w:rPr>
                <w:rFonts w:ascii="Arial" w:hAnsi="Arial" w:cs="Arial"/>
                <w:b w:val="0"/>
                <w:bCs/>
              </w:rPr>
              <w:t>6</w:t>
            </w:r>
          </w:p>
        </w:tc>
      </w:tr>
      <w:tr w:rsidR="007D4633" w14:paraId="0D704AC2" w14:textId="77777777" w:rsidTr="001C1006">
        <w:tc>
          <w:tcPr>
            <w:tcW w:w="3116" w:type="dxa"/>
            <w:vAlign w:val="center"/>
          </w:tcPr>
          <w:p w14:paraId="6450FC22" w14:textId="189E28A9" w:rsidR="007D4633" w:rsidRDefault="007D4633" w:rsidP="007D4633">
            <w:pPr>
              <w:rPr>
                <w:b/>
              </w:rPr>
            </w:pPr>
            <w:r>
              <w:rPr>
                <w:rFonts w:ascii="Arial" w:hAnsi="Arial" w:cs="Arial"/>
              </w:rPr>
              <w:t>1.1</w:t>
            </w:r>
          </w:p>
        </w:tc>
        <w:tc>
          <w:tcPr>
            <w:tcW w:w="3117" w:type="dxa"/>
            <w:vAlign w:val="center"/>
          </w:tcPr>
          <w:p w14:paraId="11E59D70" w14:textId="068AA727" w:rsidR="007D4633" w:rsidRDefault="007D4633" w:rsidP="007D4633">
            <w:pPr>
              <w:rPr>
                <w:b/>
              </w:rPr>
            </w:pPr>
            <w:r>
              <w:rPr>
                <w:rFonts w:ascii="Arial" w:hAnsi="Arial" w:cs="Arial"/>
              </w:rPr>
              <w:t>Project Overview</w:t>
            </w:r>
          </w:p>
        </w:tc>
        <w:tc>
          <w:tcPr>
            <w:tcW w:w="3117" w:type="dxa"/>
            <w:vAlign w:val="center"/>
          </w:tcPr>
          <w:p w14:paraId="30D5998C" w14:textId="103B28C9" w:rsidR="007D4633" w:rsidRDefault="007D4633" w:rsidP="007D4633">
            <w:pPr>
              <w:rPr>
                <w:b/>
              </w:rPr>
            </w:pPr>
            <w:r>
              <w:rPr>
                <w:rFonts w:ascii="Arial" w:hAnsi="Arial" w:cs="Arial"/>
              </w:rPr>
              <w:t>6</w:t>
            </w:r>
          </w:p>
        </w:tc>
      </w:tr>
      <w:tr w:rsidR="007D4633" w14:paraId="7A062B70"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27F09F1D" w14:textId="4898618A" w:rsidR="007D4633" w:rsidRDefault="007D4633" w:rsidP="007D4633">
            <w:pPr>
              <w:rPr>
                <w:b/>
              </w:rPr>
            </w:pPr>
            <w:r>
              <w:rPr>
                <w:rFonts w:ascii="Arial" w:hAnsi="Arial" w:cs="Arial"/>
              </w:rPr>
              <w:t>1.2</w:t>
            </w:r>
          </w:p>
        </w:tc>
        <w:tc>
          <w:tcPr>
            <w:tcW w:w="3117" w:type="dxa"/>
            <w:vAlign w:val="center"/>
          </w:tcPr>
          <w:p w14:paraId="5514DC92" w14:textId="18E2BFA8" w:rsidR="007D4633" w:rsidRDefault="007D4633" w:rsidP="007D4633">
            <w:pPr>
              <w:rPr>
                <w:b/>
              </w:rPr>
            </w:pPr>
            <w:r>
              <w:rPr>
                <w:rFonts w:ascii="Arial" w:hAnsi="Arial" w:cs="Arial"/>
              </w:rPr>
              <w:t>Purpose &amp; Motivation</w:t>
            </w:r>
          </w:p>
        </w:tc>
        <w:tc>
          <w:tcPr>
            <w:tcW w:w="3117" w:type="dxa"/>
            <w:vAlign w:val="center"/>
          </w:tcPr>
          <w:p w14:paraId="1C5EC05B" w14:textId="4DDF3F4F" w:rsidR="007D4633" w:rsidRDefault="007D4633" w:rsidP="007D4633">
            <w:pPr>
              <w:rPr>
                <w:b/>
              </w:rPr>
            </w:pPr>
            <w:r>
              <w:rPr>
                <w:rFonts w:ascii="Arial" w:hAnsi="Arial" w:cs="Arial"/>
              </w:rPr>
              <w:t>7</w:t>
            </w:r>
          </w:p>
        </w:tc>
      </w:tr>
      <w:tr w:rsidR="007D4633" w14:paraId="478EF563" w14:textId="77777777" w:rsidTr="001C1006">
        <w:tc>
          <w:tcPr>
            <w:tcW w:w="3116" w:type="dxa"/>
            <w:vAlign w:val="center"/>
          </w:tcPr>
          <w:p w14:paraId="59BD535C" w14:textId="088CAB25" w:rsidR="007D4633" w:rsidRDefault="007D4633" w:rsidP="007D4633">
            <w:pPr>
              <w:rPr>
                <w:b/>
              </w:rPr>
            </w:pPr>
            <w:r>
              <w:rPr>
                <w:rFonts w:ascii="Arial" w:hAnsi="Arial" w:cs="Arial"/>
              </w:rPr>
              <w:t>1.3</w:t>
            </w:r>
          </w:p>
        </w:tc>
        <w:tc>
          <w:tcPr>
            <w:tcW w:w="3117" w:type="dxa"/>
            <w:vAlign w:val="center"/>
          </w:tcPr>
          <w:p w14:paraId="4F33CB02" w14:textId="178E5E12" w:rsidR="007D4633" w:rsidRDefault="007D4633" w:rsidP="007D4633">
            <w:pPr>
              <w:rPr>
                <w:b/>
              </w:rPr>
            </w:pPr>
            <w:r>
              <w:rPr>
                <w:rFonts w:ascii="Arial" w:hAnsi="Arial" w:cs="Arial"/>
              </w:rPr>
              <w:t>Objectives</w:t>
            </w:r>
          </w:p>
        </w:tc>
        <w:tc>
          <w:tcPr>
            <w:tcW w:w="3117" w:type="dxa"/>
            <w:vAlign w:val="center"/>
          </w:tcPr>
          <w:p w14:paraId="10FFFCB9" w14:textId="4BBB91C9" w:rsidR="007D4633" w:rsidRDefault="007D4633" w:rsidP="007D4633">
            <w:pPr>
              <w:rPr>
                <w:b/>
              </w:rPr>
            </w:pPr>
            <w:r>
              <w:rPr>
                <w:rFonts w:ascii="Arial" w:hAnsi="Arial" w:cs="Arial"/>
              </w:rPr>
              <w:t>8</w:t>
            </w:r>
          </w:p>
        </w:tc>
      </w:tr>
      <w:tr w:rsidR="007D4633" w14:paraId="43D6BA55"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5268A8F0" w14:textId="4375EB6B" w:rsidR="007D4633" w:rsidRDefault="007D4633" w:rsidP="007D4633">
            <w:pPr>
              <w:rPr>
                <w:b/>
              </w:rPr>
            </w:pPr>
            <w:r>
              <w:rPr>
                <w:b/>
              </w:rPr>
              <w:t>02</w:t>
            </w:r>
          </w:p>
        </w:tc>
        <w:tc>
          <w:tcPr>
            <w:tcW w:w="3117" w:type="dxa"/>
            <w:vAlign w:val="center"/>
          </w:tcPr>
          <w:p w14:paraId="1425CE17" w14:textId="75D49D2A" w:rsidR="007D4633" w:rsidRDefault="007D4633" w:rsidP="007D4633">
            <w:pPr>
              <w:rPr>
                <w:b/>
              </w:rPr>
            </w:pPr>
            <w:r>
              <w:rPr>
                <w:rFonts w:ascii="Arial" w:hAnsi="Arial" w:cs="Arial"/>
                <w:b/>
                <w:bCs/>
              </w:rPr>
              <w:t>CHAPTER 2: SYSTEM ANALYSIS</w:t>
            </w:r>
          </w:p>
        </w:tc>
        <w:tc>
          <w:tcPr>
            <w:tcW w:w="3117" w:type="dxa"/>
            <w:vAlign w:val="center"/>
          </w:tcPr>
          <w:p w14:paraId="0960061A" w14:textId="789E4998" w:rsidR="007D4633" w:rsidRDefault="007D4633" w:rsidP="007D4633">
            <w:pPr>
              <w:rPr>
                <w:b/>
              </w:rPr>
            </w:pPr>
            <w:r>
              <w:rPr>
                <w:rFonts w:ascii="Arial" w:hAnsi="Arial" w:cs="Arial"/>
                <w:b/>
                <w:bCs/>
              </w:rPr>
              <w:t>9</w:t>
            </w:r>
          </w:p>
        </w:tc>
      </w:tr>
      <w:tr w:rsidR="007D4633" w14:paraId="06A85362" w14:textId="77777777" w:rsidTr="001C1006">
        <w:tc>
          <w:tcPr>
            <w:tcW w:w="3116" w:type="dxa"/>
            <w:vAlign w:val="center"/>
          </w:tcPr>
          <w:p w14:paraId="1FB73323" w14:textId="6B7A3770" w:rsidR="007D4633" w:rsidRDefault="007D4633" w:rsidP="007D4633">
            <w:pPr>
              <w:rPr>
                <w:b/>
              </w:rPr>
            </w:pPr>
            <w:r>
              <w:rPr>
                <w:rFonts w:ascii="Arial" w:hAnsi="Arial" w:cs="Arial"/>
              </w:rPr>
              <w:t>2.1</w:t>
            </w:r>
          </w:p>
        </w:tc>
        <w:tc>
          <w:tcPr>
            <w:tcW w:w="3117" w:type="dxa"/>
            <w:vAlign w:val="center"/>
          </w:tcPr>
          <w:p w14:paraId="52317A8A" w14:textId="4AADC131" w:rsidR="007D4633" w:rsidRDefault="007D4633" w:rsidP="007D4633">
            <w:pPr>
              <w:rPr>
                <w:b/>
              </w:rPr>
            </w:pPr>
            <w:r>
              <w:rPr>
                <w:rFonts w:ascii="Arial" w:hAnsi="Arial" w:cs="Arial"/>
              </w:rPr>
              <w:t>Problem Definition</w:t>
            </w:r>
          </w:p>
        </w:tc>
        <w:tc>
          <w:tcPr>
            <w:tcW w:w="3117" w:type="dxa"/>
            <w:vAlign w:val="center"/>
          </w:tcPr>
          <w:p w14:paraId="4F36DC25" w14:textId="06D9583C" w:rsidR="007D4633" w:rsidRDefault="007D4633" w:rsidP="007D4633">
            <w:pPr>
              <w:rPr>
                <w:b/>
              </w:rPr>
            </w:pPr>
            <w:r>
              <w:rPr>
                <w:rFonts w:ascii="Arial" w:hAnsi="Arial" w:cs="Arial"/>
              </w:rPr>
              <w:t>9</w:t>
            </w:r>
          </w:p>
        </w:tc>
      </w:tr>
      <w:tr w:rsidR="007D4633" w14:paraId="0F0A47E4"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02938536" w14:textId="5B1AAAB2" w:rsidR="007D4633" w:rsidRDefault="007D4633" w:rsidP="007D4633">
            <w:pPr>
              <w:rPr>
                <w:b/>
              </w:rPr>
            </w:pPr>
            <w:r>
              <w:rPr>
                <w:rFonts w:ascii="Arial" w:hAnsi="Arial" w:cs="Arial"/>
              </w:rPr>
              <w:t>2.2</w:t>
            </w:r>
          </w:p>
        </w:tc>
        <w:tc>
          <w:tcPr>
            <w:tcW w:w="3117" w:type="dxa"/>
            <w:vAlign w:val="center"/>
          </w:tcPr>
          <w:p w14:paraId="706A1B57" w14:textId="291351A5" w:rsidR="007D4633" w:rsidRDefault="007D4633" w:rsidP="007D4633">
            <w:pPr>
              <w:rPr>
                <w:b/>
              </w:rPr>
            </w:pPr>
            <w:r>
              <w:rPr>
                <w:rFonts w:ascii="Arial" w:hAnsi="Arial" w:cs="Arial"/>
              </w:rPr>
              <w:t>Feasibility Study (Technical, Economic, Operational)</w:t>
            </w:r>
          </w:p>
        </w:tc>
        <w:tc>
          <w:tcPr>
            <w:tcW w:w="3117" w:type="dxa"/>
            <w:vAlign w:val="center"/>
          </w:tcPr>
          <w:p w14:paraId="31A7D7B0" w14:textId="652FFEC1" w:rsidR="007D4633" w:rsidRDefault="007D4633" w:rsidP="007D4633">
            <w:pPr>
              <w:rPr>
                <w:b/>
              </w:rPr>
            </w:pPr>
            <w:r>
              <w:rPr>
                <w:rFonts w:ascii="Arial" w:hAnsi="Arial" w:cs="Arial"/>
              </w:rPr>
              <w:t>10</w:t>
            </w:r>
          </w:p>
        </w:tc>
      </w:tr>
      <w:tr w:rsidR="007D4633" w14:paraId="402EE2B2" w14:textId="77777777" w:rsidTr="001C1006">
        <w:tc>
          <w:tcPr>
            <w:tcW w:w="3116" w:type="dxa"/>
            <w:vAlign w:val="center"/>
          </w:tcPr>
          <w:p w14:paraId="1874BE36" w14:textId="7D4D2DD1" w:rsidR="007D4633" w:rsidRDefault="007D4633" w:rsidP="007D4633">
            <w:pPr>
              <w:rPr>
                <w:b/>
              </w:rPr>
            </w:pPr>
            <w:r>
              <w:rPr>
                <w:rFonts w:ascii="Arial" w:hAnsi="Arial" w:cs="Arial"/>
              </w:rPr>
              <w:t>2.3</w:t>
            </w:r>
          </w:p>
        </w:tc>
        <w:tc>
          <w:tcPr>
            <w:tcW w:w="3117" w:type="dxa"/>
            <w:vAlign w:val="center"/>
          </w:tcPr>
          <w:p w14:paraId="51B1E2ED" w14:textId="14E3A6DC" w:rsidR="007D4633" w:rsidRDefault="007D4633" w:rsidP="007D4633">
            <w:pPr>
              <w:rPr>
                <w:b/>
              </w:rPr>
            </w:pPr>
            <w:r>
              <w:rPr>
                <w:rFonts w:ascii="Arial" w:hAnsi="Arial" w:cs="Arial"/>
              </w:rPr>
              <w:t>Hardware Requirements</w:t>
            </w:r>
          </w:p>
        </w:tc>
        <w:tc>
          <w:tcPr>
            <w:tcW w:w="3117" w:type="dxa"/>
            <w:vAlign w:val="center"/>
          </w:tcPr>
          <w:p w14:paraId="305B789D" w14:textId="7C850A2E" w:rsidR="007D4633" w:rsidRDefault="007D4633" w:rsidP="007D4633">
            <w:pPr>
              <w:rPr>
                <w:b/>
              </w:rPr>
            </w:pPr>
            <w:r>
              <w:rPr>
                <w:rFonts w:ascii="Arial" w:hAnsi="Arial" w:cs="Arial"/>
              </w:rPr>
              <w:t>11</w:t>
            </w:r>
          </w:p>
        </w:tc>
      </w:tr>
      <w:tr w:rsidR="007D4633" w14:paraId="4ED69859"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61BBA153" w14:textId="16E472C3" w:rsidR="007D4633" w:rsidRDefault="007D4633" w:rsidP="007D4633">
            <w:pPr>
              <w:rPr>
                <w:b/>
              </w:rPr>
            </w:pPr>
            <w:r>
              <w:rPr>
                <w:rFonts w:ascii="Arial" w:hAnsi="Arial" w:cs="Arial"/>
              </w:rPr>
              <w:t>2.4</w:t>
            </w:r>
          </w:p>
        </w:tc>
        <w:tc>
          <w:tcPr>
            <w:tcW w:w="3117" w:type="dxa"/>
            <w:vAlign w:val="center"/>
          </w:tcPr>
          <w:p w14:paraId="7628E51C" w14:textId="5513539E" w:rsidR="007D4633" w:rsidRDefault="007D4633" w:rsidP="007D4633">
            <w:pPr>
              <w:rPr>
                <w:b/>
              </w:rPr>
            </w:pPr>
            <w:r>
              <w:rPr>
                <w:rFonts w:ascii="Arial" w:hAnsi="Arial" w:cs="Arial"/>
              </w:rPr>
              <w:t>Software Requirements</w:t>
            </w:r>
          </w:p>
        </w:tc>
        <w:tc>
          <w:tcPr>
            <w:tcW w:w="3117" w:type="dxa"/>
            <w:vAlign w:val="center"/>
          </w:tcPr>
          <w:p w14:paraId="19EA5BF5" w14:textId="617BB7C0" w:rsidR="007D4633" w:rsidRDefault="007D4633" w:rsidP="007D4633">
            <w:pPr>
              <w:rPr>
                <w:b/>
              </w:rPr>
            </w:pPr>
            <w:r>
              <w:rPr>
                <w:rFonts w:ascii="Arial" w:hAnsi="Arial" w:cs="Arial"/>
              </w:rPr>
              <w:t>12</w:t>
            </w:r>
          </w:p>
        </w:tc>
      </w:tr>
      <w:tr w:rsidR="007D4633" w14:paraId="68089524" w14:textId="77777777" w:rsidTr="001C1006">
        <w:tc>
          <w:tcPr>
            <w:tcW w:w="3116" w:type="dxa"/>
            <w:vAlign w:val="center"/>
          </w:tcPr>
          <w:p w14:paraId="199F8013" w14:textId="1A326A30" w:rsidR="007D4633" w:rsidRDefault="007D4633" w:rsidP="007D4633">
            <w:pPr>
              <w:rPr>
                <w:b/>
              </w:rPr>
            </w:pPr>
            <w:r>
              <w:rPr>
                <w:b/>
              </w:rPr>
              <w:t>03</w:t>
            </w:r>
          </w:p>
        </w:tc>
        <w:tc>
          <w:tcPr>
            <w:tcW w:w="3117" w:type="dxa"/>
            <w:vAlign w:val="center"/>
          </w:tcPr>
          <w:p w14:paraId="17012867" w14:textId="62453B68" w:rsidR="007D4633" w:rsidRDefault="007D4633" w:rsidP="007D4633">
            <w:pPr>
              <w:rPr>
                <w:b/>
              </w:rPr>
            </w:pPr>
            <w:r>
              <w:rPr>
                <w:rFonts w:ascii="Arial" w:hAnsi="Arial" w:cs="Arial"/>
                <w:b/>
                <w:bCs/>
              </w:rPr>
              <w:t>CHAPTER 3: SYSTEM DESIGN</w:t>
            </w:r>
          </w:p>
        </w:tc>
        <w:tc>
          <w:tcPr>
            <w:tcW w:w="3117" w:type="dxa"/>
            <w:vAlign w:val="center"/>
          </w:tcPr>
          <w:p w14:paraId="2277C68B" w14:textId="1504EBE3" w:rsidR="007D4633" w:rsidRDefault="007D4633" w:rsidP="007D4633">
            <w:pPr>
              <w:rPr>
                <w:b/>
              </w:rPr>
            </w:pPr>
            <w:r>
              <w:rPr>
                <w:rFonts w:ascii="Arial" w:hAnsi="Arial" w:cs="Arial"/>
                <w:b/>
                <w:bCs/>
              </w:rPr>
              <w:t>13</w:t>
            </w:r>
          </w:p>
        </w:tc>
      </w:tr>
      <w:tr w:rsidR="007D4633" w14:paraId="4FB1C77C"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2C4E6D55" w14:textId="78DA148A" w:rsidR="007D4633" w:rsidRDefault="007D4633" w:rsidP="007D4633">
            <w:pPr>
              <w:rPr>
                <w:b/>
              </w:rPr>
            </w:pPr>
            <w:r>
              <w:rPr>
                <w:rFonts w:ascii="Arial" w:hAnsi="Arial" w:cs="Arial"/>
              </w:rPr>
              <w:t>3.1</w:t>
            </w:r>
          </w:p>
        </w:tc>
        <w:tc>
          <w:tcPr>
            <w:tcW w:w="3117" w:type="dxa"/>
            <w:vAlign w:val="center"/>
          </w:tcPr>
          <w:p w14:paraId="57C514E4" w14:textId="6152F15C" w:rsidR="007D4633" w:rsidRDefault="007D4633" w:rsidP="007D4633">
            <w:pPr>
              <w:rPr>
                <w:b/>
              </w:rPr>
            </w:pPr>
            <w:r>
              <w:rPr>
                <w:rFonts w:ascii="Arial" w:hAnsi="Arial" w:cs="Arial"/>
              </w:rPr>
              <w:t>Introduction to System Design</w:t>
            </w:r>
          </w:p>
        </w:tc>
        <w:tc>
          <w:tcPr>
            <w:tcW w:w="3117" w:type="dxa"/>
            <w:vAlign w:val="center"/>
          </w:tcPr>
          <w:p w14:paraId="3EBF65D1" w14:textId="460240BF" w:rsidR="007D4633" w:rsidRDefault="007D4633" w:rsidP="007D4633">
            <w:pPr>
              <w:rPr>
                <w:b/>
              </w:rPr>
            </w:pPr>
            <w:r>
              <w:rPr>
                <w:rFonts w:ascii="Arial" w:hAnsi="Arial" w:cs="Arial"/>
              </w:rPr>
              <w:t>13</w:t>
            </w:r>
          </w:p>
        </w:tc>
      </w:tr>
      <w:tr w:rsidR="007D4633" w14:paraId="407059DD" w14:textId="77777777" w:rsidTr="001C1006">
        <w:tc>
          <w:tcPr>
            <w:tcW w:w="3116" w:type="dxa"/>
            <w:vAlign w:val="center"/>
          </w:tcPr>
          <w:p w14:paraId="723EC19A" w14:textId="5F7AAF8F" w:rsidR="007D4633" w:rsidRDefault="007D4633" w:rsidP="007D4633">
            <w:pPr>
              <w:rPr>
                <w:b/>
              </w:rPr>
            </w:pPr>
            <w:r>
              <w:rPr>
                <w:rFonts w:ascii="Arial" w:hAnsi="Arial" w:cs="Arial"/>
              </w:rPr>
              <w:t>3.2</w:t>
            </w:r>
          </w:p>
        </w:tc>
        <w:tc>
          <w:tcPr>
            <w:tcW w:w="3117" w:type="dxa"/>
            <w:vAlign w:val="center"/>
          </w:tcPr>
          <w:p w14:paraId="6C961DD0" w14:textId="00ADE86E" w:rsidR="007D4633" w:rsidRDefault="007D4633" w:rsidP="007D4633">
            <w:pPr>
              <w:rPr>
                <w:b/>
              </w:rPr>
            </w:pPr>
            <w:r>
              <w:rPr>
                <w:rFonts w:ascii="Arial" w:hAnsi="Arial" w:cs="Arial"/>
              </w:rPr>
              <w:t>3-Tier Architecture Diagram &amp; Description</w:t>
            </w:r>
          </w:p>
        </w:tc>
        <w:tc>
          <w:tcPr>
            <w:tcW w:w="3117" w:type="dxa"/>
            <w:vAlign w:val="center"/>
          </w:tcPr>
          <w:p w14:paraId="5602B1EB" w14:textId="2ABA7185" w:rsidR="007D4633" w:rsidRDefault="007D4633" w:rsidP="007D4633">
            <w:pPr>
              <w:rPr>
                <w:b/>
              </w:rPr>
            </w:pPr>
            <w:r>
              <w:rPr>
                <w:rFonts w:ascii="Arial" w:hAnsi="Arial" w:cs="Arial"/>
              </w:rPr>
              <w:t>14</w:t>
            </w:r>
          </w:p>
        </w:tc>
      </w:tr>
      <w:tr w:rsidR="007D4633" w14:paraId="63482761"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313456CB" w14:textId="4DA1BF94" w:rsidR="007D4633" w:rsidRDefault="007D4633" w:rsidP="007D4633">
            <w:pPr>
              <w:rPr>
                <w:b/>
              </w:rPr>
            </w:pPr>
            <w:r>
              <w:rPr>
                <w:rFonts w:ascii="Arial" w:hAnsi="Arial" w:cs="Arial"/>
              </w:rPr>
              <w:t>3.3</w:t>
            </w:r>
          </w:p>
        </w:tc>
        <w:tc>
          <w:tcPr>
            <w:tcW w:w="3117" w:type="dxa"/>
            <w:vAlign w:val="center"/>
          </w:tcPr>
          <w:p w14:paraId="3FF2659D" w14:textId="513F61F3" w:rsidR="007D4633" w:rsidRDefault="007D4633" w:rsidP="007D4633">
            <w:pPr>
              <w:rPr>
                <w:b/>
              </w:rPr>
            </w:pPr>
            <w:r>
              <w:rPr>
                <w:rFonts w:ascii="Arial" w:hAnsi="Arial" w:cs="Arial"/>
              </w:rPr>
              <w:t>Entity-Relationship (ER) Diagram</w:t>
            </w:r>
          </w:p>
        </w:tc>
        <w:tc>
          <w:tcPr>
            <w:tcW w:w="3117" w:type="dxa"/>
            <w:vAlign w:val="center"/>
          </w:tcPr>
          <w:p w14:paraId="513116E5" w14:textId="079D8CE2" w:rsidR="007D4633" w:rsidRDefault="007D4633" w:rsidP="007D4633">
            <w:pPr>
              <w:rPr>
                <w:b/>
              </w:rPr>
            </w:pPr>
            <w:r>
              <w:rPr>
                <w:rFonts w:ascii="Arial" w:hAnsi="Arial" w:cs="Arial"/>
              </w:rPr>
              <w:t>15</w:t>
            </w:r>
          </w:p>
        </w:tc>
      </w:tr>
      <w:tr w:rsidR="007D4633" w14:paraId="09ED841D" w14:textId="77777777" w:rsidTr="001C1006">
        <w:tc>
          <w:tcPr>
            <w:tcW w:w="3116" w:type="dxa"/>
            <w:vAlign w:val="center"/>
          </w:tcPr>
          <w:p w14:paraId="621BAC6C" w14:textId="42327944" w:rsidR="007D4633" w:rsidRDefault="007D4633" w:rsidP="007D4633">
            <w:pPr>
              <w:rPr>
                <w:b/>
              </w:rPr>
            </w:pPr>
            <w:r>
              <w:rPr>
                <w:rFonts w:ascii="Arial" w:hAnsi="Arial" w:cs="Arial"/>
              </w:rPr>
              <w:t>3.4</w:t>
            </w:r>
          </w:p>
        </w:tc>
        <w:tc>
          <w:tcPr>
            <w:tcW w:w="3117" w:type="dxa"/>
            <w:vAlign w:val="center"/>
          </w:tcPr>
          <w:p w14:paraId="5AB2928F" w14:textId="25630444" w:rsidR="007D4633" w:rsidRDefault="007D4633" w:rsidP="007D4633">
            <w:pPr>
              <w:rPr>
                <w:b/>
              </w:rPr>
            </w:pPr>
            <w:r>
              <w:rPr>
                <w:rFonts w:ascii="Arial" w:hAnsi="Arial" w:cs="Arial"/>
              </w:rPr>
              <w:t>Database Entity Descriptions (Table 3.1)</w:t>
            </w:r>
          </w:p>
        </w:tc>
        <w:tc>
          <w:tcPr>
            <w:tcW w:w="3117" w:type="dxa"/>
            <w:vAlign w:val="center"/>
          </w:tcPr>
          <w:p w14:paraId="0FAD644C" w14:textId="62A76105" w:rsidR="007D4633" w:rsidRDefault="007D4633" w:rsidP="007D4633">
            <w:pPr>
              <w:rPr>
                <w:b/>
              </w:rPr>
            </w:pPr>
            <w:r>
              <w:rPr>
                <w:rFonts w:ascii="Arial" w:hAnsi="Arial" w:cs="Arial"/>
              </w:rPr>
              <w:t>16</w:t>
            </w:r>
          </w:p>
        </w:tc>
      </w:tr>
      <w:tr w:rsidR="007D4633" w14:paraId="64DA72C6"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77F21177" w14:textId="4A41DF1F" w:rsidR="007D4633" w:rsidRDefault="007D4633" w:rsidP="007D4633">
            <w:pPr>
              <w:rPr>
                <w:b/>
              </w:rPr>
            </w:pPr>
            <w:r>
              <w:rPr>
                <w:rFonts w:ascii="Arial" w:hAnsi="Arial" w:cs="Arial"/>
              </w:rPr>
              <w:t>3.5</w:t>
            </w:r>
          </w:p>
        </w:tc>
        <w:tc>
          <w:tcPr>
            <w:tcW w:w="3117" w:type="dxa"/>
            <w:vAlign w:val="center"/>
          </w:tcPr>
          <w:p w14:paraId="1C9506A2" w14:textId="5C198E16" w:rsidR="007D4633" w:rsidRDefault="007D4633" w:rsidP="007D4633">
            <w:pPr>
              <w:rPr>
                <w:b/>
              </w:rPr>
            </w:pPr>
            <w:r>
              <w:rPr>
                <w:rFonts w:ascii="Arial" w:hAnsi="Arial" w:cs="Arial"/>
              </w:rPr>
              <w:t>Data Flow Diagram (DFD Level 0 &amp; 1)</w:t>
            </w:r>
          </w:p>
        </w:tc>
        <w:tc>
          <w:tcPr>
            <w:tcW w:w="3117" w:type="dxa"/>
            <w:vAlign w:val="center"/>
          </w:tcPr>
          <w:p w14:paraId="1C2C26D5" w14:textId="5B6CDC6C" w:rsidR="007D4633" w:rsidRDefault="007D4633" w:rsidP="007D4633">
            <w:pPr>
              <w:rPr>
                <w:b/>
              </w:rPr>
            </w:pPr>
            <w:r>
              <w:rPr>
                <w:rFonts w:ascii="Arial" w:hAnsi="Arial" w:cs="Arial"/>
              </w:rPr>
              <w:t>17</w:t>
            </w:r>
          </w:p>
        </w:tc>
      </w:tr>
      <w:tr w:rsidR="007D4633" w14:paraId="74F5C0A3" w14:textId="77777777" w:rsidTr="001C1006">
        <w:tc>
          <w:tcPr>
            <w:tcW w:w="3116" w:type="dxa"/>
            <w:vAlign w:val="center"/>
          </w:tcPr>
          <w:p w14:paraId="2B71F504" w14:textId="7A5113CA" w:rsidR="007D4633" w:rsidRDefault="007D4633" w:rsidP="007D4633">
            <w:pPr>
              <w:rPr>
                <w:b/>
              </w:rPr>
            </w:pPr>
            <w:r>
              <w:rPr>
                <w:rFonts w:ascii="Arial" w:hAnsi="Arial" w:cs="Arial"/>
              </w:rPr>
              <w:t>3.6</w:t>
            </w:r>
          </w:p>
        </w:tc>
        <w:tc>
          <w:tcPr>
            <w:tcW w:w="3117" w:type="dxa"/>
            <w:vAlign w:val="center"/>
          </w:tcPr>
          <w:p w14:paraId="4DD1612F" w14:textId="1371368E" w:rsidR="007D4633" w:rsidRDefault="007D4633" w:rsidP="007D4633">
            <w:pPr>
              <w:rPr>
                <w:b/>
              </w:rPr>
            </w:pPr>
            <w:r>
              <w:rPr>
                <w:rFonts w:ascii="Arial" w:hAnsi="Arial" w:cs="Arial"/>
              </w:rPr>
              <w:t>Real-Time Tracking &amp; Atomic Transaction Logic</w:t>
            </w:r>
          </w:p>
        </w:tc>
        <w:tc>
          <w:tcPr>
            <w:tcW w:w="3117" w:type="dxa"/>
            <w:vAlign w:val="center"/>
          </w:tcPr>
          <w:p w14:paraId="748A33E5" w14:textId="794696F6" w:rsidR="007D4633" w:rsidRDefault="007D4633" w:rsidP="007D4633">
            <w:pPr>
              <w:rPr>
                <w:b/>
              </w:rPr>
            </w:pPr>
            <w:r>
              <w:rPr>
                <w:rFonts w:ascii="Arial" w:hAnsi="Arial" w:cs="Arial"/>
              </w:rPr>
              <w:t>18</w:t>
            </w:r>
          </w:p>
        </w:tc>
      </w:tr>
      <w:tr w:rsidR="007D4633" w14:paraId="7DEEF67A"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12EC3583" w14:textId="241A501C" w:rsidR="007D4633" w:rsidRDefault="007D4633" w:rsidP="007D4633">
            <w:pPr>
              <w:rPr>
                <w:b/>
              </w:rPr>
            </w:pPr>
            <w:r>
              <w:rPr>
                <w:rFonts w:ascii="Arial" w:hAnsi="Arial" w:cs="Arial"/>
              </w:rPr>
              <w:t>3.7</w:t>
            </w:r>
          </w:p>
        </w:tc>
        <w:tc>
          <w:tcPr>
            <w:tcW w:w="3117" w:type="dxa"/>
            <w:vAlign w:val="center"/>
          </w:tcPr>
          <w:p w14:paraId="0ACDA5A7" w14:textId="207FF5A6" w:rsidR="007D4633" w:rsidRDefault="007D4633" w:rsidP="007D4633">
            <w:pPr>
              <w:rPr>
                <w:b/>
              </w:rPr>
            </w:pPr>
            <w:r>
              <w:rPr>
                <w:rFonts w:ascii="Arial" w:hAnsi="Arial" w:cs="Arial"/>
              </w:rPr>
              <w:t>Role-Based Access Control (RBAC) Design</w:t>
            </w:r>
          </w:p>
        </w:tc>
        <w:tc>
          <w:tcPr>
            <w:tcW w:w="3117" w:type="dxa"/>
            <w:vAlign w:val="center"/>
          </w:tcPr>
          <w:p w14:paraId="0E58C0F4" w14:textId="67FFB2F9" w:rsidR="007D4633" w:rsidRDefault="007D4633" w:rsidP="007D4633">
            <w:pPr>
              <w:rPr>
                <w:b/>
              </w:rPr>
            </w:pPr>
            <w:r>
              <w:rPr>
                <w:rFonts w:ascii="Arial" w:hAnsi="Arial" w:cs="Arial"/>
              </w:rPr>
              <w:t>19</w:t>
            </w:r>
          </w:p>
        </w:tc>
      </w:tr>
      <w:tr w:rsidR="007D4633" w14:paraId="4785A02F" w14:textId="77777777" w:rsidTr="001C1006">
        <w:tc>
          <w:tcPr>
            <w:tcW w:w="3116" w:type="dxa"/>
            <w:vAlign w:val="center"/>
          </w:tcPr>
          <w:p w14:paraId="53729C1B" w14:textId="462164C8" w:rsidR="007D4633" w:rsidRDefault="007D4633" w:rsidP="007D4633">
            <w:pPr>
              <w:rPr>
                <w:b/>
              </w:rPr>
            </w:pPr>
            <w:r>
              <w:rPr>
                <w:b/>
              </w:rPr>
              <w:lastRenderedPageBreak/>
              <w:t>04</w:t>
            </w:r>
          </w:p>
        </w:tc>
        <w:tc>
          <w:tcPr>
            <w:tcW w:w="3117" w:type="dxa"/>
            <w:vAlign w:val="center"/>
          </w:tcPr>
          <w:p w14:paraId="6EDBA653" w14:textId="5781FA35" w:rsidR="007D4633" w:rsidRDefault="007D4633" w:rsidP="007D4633">
            <w:pPr>
              <w:rPr>
                <w:b/>
              </w:rPr>
            </w:pPr>
            <w:r>
              <w:rPr>
                <w:rFonts w:ascii="Arial" w:hAnsi="Arial" w:cs="Arial"/>
                <w:b/>
                <w:bCs/>
              </w:rPr>
              <w:t>CHAPTER 4: IMPLEMENTATION</w:t>
            </w:r>
          </w:p>
        </w:tc>
        <w:tc>
          <w:tcPr>
            <w:tcW w:w="3117" w:type="dxa"/>
            <w:vAlign w:val="center"/>
          </w:tcPr>
          <w:p w14:paraId="7B88BB47" w14:textId="3068B7D8" w:rsidR="007D4633" w:rsidRDefault="007D4633" w:rsidP="007D4633">
            <w:pPr>
              <w:rPr>
                <w:b/>
              </w:rPr>
            </w:pPr>
            <w:r>
              <w:rPr>
                <w:rFonts w:ascii="Arial" w:hAnsi="Arial" w:cs="Arial"/>
                <w:b/>
                <w:bCs/>
              </w:rPr>
              <w:t>20</w:t>
            </w:r>
          </w:p>
        </w:tc>
      </w:tr>
      <w:tr w:rsidR="007D4633" w14:paraId="1BCC0AC5"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6C5EFB9F" w14:textId="3C61A539" w:rsidR="007D4633" w:rsidRDefault="007D4633" w:rsidP="007D4633">
            <w:pPr>
              <w:rPr>
                <w:b/>
              </w:rPr>
            </w:pPr>
            <w:r>
              <w:rPr>
                <w:rFonts w:ascii="Arial" w:hAnsi="Arial" w:cs="Arial"/>
              </w:rPr>
              <w:t>4.1</w:t>
            </w:r>
          </w:p>
        </w:tc>
        <w:tc>
          <w:tcPr>
            <w:tcW w:w="3117" w:type="dxa"/>
            <w:vAlign w:val="center"/>
          </w:tcPr>
          <w:p w14:paraId="12E7E6B8" w14:textId="090C47B0" w:rsidR="007D4633" w:rsidRDefault="007D4633" w:rsidP="007D4633">
            <w:pPr>
              <w:rPr>
                <w:b/>
              </w:rPr>
            </w:pPr>
            <w:r>
              <w:rPr>
                <w:rFonts w:ascii="Arial" w:hAnsi="Arial" w:cs="Arial"/>
              </w:rPr>
              <w:t>Implementation Overview</w:t>
            </w:r>
          </w:p>
        </w:tc>
        <w:tc>
          <w:tcPr>
            <w:tcW w:w="3117" w:type="dxa"/>
            <w:vAlign w:val="center"/>
          </w:tcPr>
          <w:p w14:paraId="658AE04E" w14:textId="3726E575" w:rsidR="007D4633" w:rsidRDefault="007D4633" w:rsidP="007D4633">
            <w:pPr>
              <w:rPr>
                <w:b/>
              </w:rPr>
            </w:pPr>
            <w:r>
              <w:rPr>
                <w:rFonts w:ascii="Arial" w:hAnsi="Arial" w:cs="Arial"/>
              </w:rPr>
              <w:t>20</w:t>
            </w:r>
          </w:p>
        </w:tc>
      </w:tr>
      <w:tr w:rsidR="007D4633" w14:paraId="34748DF3" w14:textId="77777777" w:rsidTr="001C1006">
        <w:tc>
          <w:tcPr>
            <w:tcW w:w="3116" w:type="dxa"/>
            <w:vAlign w:val="center"/>
          </w:tcPr>
          <w:p w14:paraId="7DC5F9C2" w14:textId="6A3D8E05" w:rsidR="007D4633" w:rsidRDefault="007D4633" w:rsidP="007D4633">
            <w:pPr>
              <w:rPr>
                <w:b/>
              </w:rPr>
            </w:pPr>
            <w:r>
              <w:rPr>
                <w:rFonts w:ascii="Arial" w:hAnsi="Arial" w:cs="Arial"/>
              </w:rPr>
              <w:t>4.2</w:t>
            </w:r>
          </w:p>
        </w:tc>
        <w:tc>
          <w:tcPr>
            <w:tcW w:w="3117" w:type="dxa"/>
            <w:vAlign w:val="center"/>
          </w:tcPr>
          <w:p w14:paraId="2F0B91A5" w14:textId="567E51D2" w:rsidR="007D4633" w:rsidRDefault="007D4633" w:rsidP="007D4633">
            <w:pPr>
              <w:rPr>
                <w:b/>
              </w:rPr>
            </w:pPr>
            <w:r>
              <w:rPr>
                <w:rFonts w:ascii="Arial" w:hAnsi="Arial" w:cs="Arial"/>
              </w:rPr>
              <w:t xml:space="preserve">Backend Development: </w:t>
            </w:r>
            <w:proofErr w:type="spellStart"/>
            <w:r>
              <w:rPr>
                <w:rFonts w:ascii="Arial" w:hAnsi="Arial" w:cs="Arial"/>
              </w:rPr>
              <w:t>FastAPI</w:t>
            </w:r>
            <w:proofErr w:type="spellEnd"/>
            <w:r>
              <w:rPr>
                <w:rFonts w:ascii="Arial" w:hAnsi="Arial" w:cs="Arial"/>
              </w:rPr>
              <w:t xml:space="preserve"> &amp; </w:t>
            </w:r>
            <w:proofErr w:type="spellStart"/>
            <w:r>
              <w:rPr>
                <w:rFonts w:ascii="Arial" w:hAnsi="Arial" w:cs="Arial"/>
              </w:rPr>
              <w:t>SQLAlchemy</w:t>
            </w:r>
            <w:proofErr w:type="spellEnd"/>
            <w:r>
              <w:rPr>
                <w:rFonts w:ascii="Arial" w:hAnsi="Arial" w:cs="Arial"/>
              </w:rPr>
              <w:t xml:space="preserve"> Models</w:t>
            </w:r>
          </w:p>
        </w:tc>
        <w:tc>
          <w:tcPr>
            <w:tcW w:w="3117" w:type="dxa"/>
            <w:vAlign w:val="center"/>
          </w:tcPr>
          <w:p w14:paraId="69DF3EAE" w14:textId="4715D6BB" w:rsidR="007D4633" w:rsidRDefault="007D4633" w:rsidP="007D4633">
            <w:pPr>
              <w:rPr>
                <w:b/>
              </w:rPr>
            </w:pPr>
            <w:r>
              <w:rPr>
                <w:rFonts w:ascii="Arial" w:hAnsi="Arial" w:cs="Arial"/>
              </w:rPr>
              <w:t>21</w:t>
            </w:r>
          </w:p>
        </w:tc>
      </w:tr>
      <w:tr w:rsidR="007D4633" w14:paraId="395E7CC8"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76767CF7" w14:textId="2BDB9DED" w:rsidR="007D4633" w:rsidRDefault="007D4633" w:rsidP="007D4633">
            <w:pPr>
              <w:rPr>
                <w:b/>
              </w:rPr>
            </w:pPr>
            <w:r>
              <w:rPr>
                <w:rFonts w:ascii="Arial" w:hAnsi="Arial" w:cs="Arial"/>
              </w:rPr>
              <w:t>4.3</w:t>
            </w:r>
          </w:p>
        </w:tc>
        <w:tc>
          <w:tcPr>
            <w:tcW w:w="3117" w:type="dxa"/>
            <w:vAlign w:val="center"/>
          </w:tcPr>
          <w:p w14:paraId="3AA4F9D4" w14:textId="23464658" w:rsidR="007D4633" w:rsidRDefault="007D4633" w:rsidP="007D4633">
            <w:pPr>
              <w:rPr>
                <w:b/>
              </w:rPr>
            </w:pPr>
            <w:r>
              <w:rPr>
                <w:rFonts w:ascii="Arial" w:hAnsi="Arial" w:cs="Arial"/>
              </w:rPr>
              <w:t xml:space="preserve">Security Implementation: JWT &amp; </w:t>
            </w:r>
            <w:proofErr w:type="spellStart"/>
            <w:r>
              <w:rPr>
                <w:rFonts w:ascii="Arial" w:hAnsi="Arial" w:cs="Arial"/>
              </w:rPr>
              <w:t>Bcrypt</w:t>
            </w:r>
            <w:proofErr w:type="spellEnd"/>
          </w:p>
        </w:tc>
        <w:tc>
          <w:tcPr>
            <w:tcW w:w="3117" w:type="dxa"/>
            <w:vAlign w:val="center"/>
          </w:tcPr>
          <w:p w14:paraId="66111BA5" w14:textId="5A056F1D" w:rsidR="007D4633" w:rsidRDefault="007D4633" w:rsidP="007D4633">
            <w:pPr>
              <w:rPr>
                <w:b/>
              </w:rPr>
            </w:pPr>
            <w:r>
              <w:rPr>
                <w:rFonts w:ascii="Arial" w:hAnsi="Arial" w:cs="Arial"/>
              </w:rPr>
              <w:t>23</w:t>
            </w:r>
          </w:p>
        </w:tc>
      </w:tr>
      <w:tr w:rsidR="007D4633" w14:paraId="69255905" w14:textId="77777777" w:rsidTr="001C1006">
        <w:tc>
          <w:tcPr>
            <w:tcW w:w="3116" w:type="dxa"/>
            <w:vAlign w:val="center"/>
          </w:tcPr>
          <w:p w14:paraId="78E5D773" w14:textId="1D84A0E0" w:rsidR="007D4633" w:rsidRDefault="007D4633" w:rsidP="007D4633">
            <w:pPr>
              <w:rPr>
                <w:b/>
              </w:rPr>
            </w:pPr>
            <w:r>
              <w:rPr>
                <w:rFonts w:ascii="Arial" w:hAnsi="Arial" w:cs="Arial"/>
              </w:rPr>
              <w:t>4.4</w:t>
            </w:r>
          </w:p>
        </w:tc>
        <w:tc>
          <w:tcPr>
            <w:tcW w:w="3117" w:type="dxa"/>
            <w:vAlign w:val="center"/>
          </w:tcPr>
          <w:p w14:paraId="24874BF8" w14:textId="041C7617" w:rsidR="007D4633" w:rsidRDefault="007D4633" w:rsidP="007D4633">
            <w:pPr>
              <w:rPr>
                <w:b/>
              </w:rPr>
            </w:pPr>
            <w:r>
              <w:rPr>
                <w:rFonts w:ascii="Arial" w:hAnsi="Arial" w:cs="Arial"/>
              </w:rPr>
              <w:t>Core Logic: Real-Time Sync Engine (main.py)</w:t>
            </w:r>
          </w:p>
        </w:tc>
        <w:tc>
          <w:tcPr>
            <w:tcW w:w="3117" w:type="dxa"/>
            <w:vAlign w:val="center"/>
          </w:tcPr>
          <w:p w14:paraId="757A1FDD" w14:textId="52EAF31F" w:rsidR="007D4633" w:rsidRDefault="007D4633" w:rsidP="007D4633">
            <w:pPr>
              <w:rPr>
                <w:b/>
              </w:rPr>
            </w:pPr>
            <w:r>
              <w:rPr>
                <w:rFonts w:ascii="Arial" w:hAnsi="Arial" w:cs="Arial"/>
              </w:rPr>
              <w:t>25</w:t>
            </w:r>
          </w:p>
        </w:tc>
      </w:tr>
      <w:tr w:rsidR="007D4633" w14:paraId="41CBC088"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58D4F8D8" w14:textId="1A7DD0E5" w:rsidR="007D4633" w:rsidRDefault="007D4633" w:rsidP="007D4633">
            <w:pPr>
              <w:rPr>
                <w:b/>
              </w:rPr>
            </w:pPr>
            <w:r>
              <w:rPr>
                <w:rFonts w:ascii="Arial" w:hAnsi="Arial" w:cs="Arial"/>
              </w:rPr>
              <w:t>4.5</w:t>
            </w:r>
          </w:p>
        </w:tc>
        <w:tc>
          <w:tcPr>
            <w:tcW w:w="3117" w:type="dxa"/>
            <w:vAlign w:val="center"/>
          </w:tcPr>
          <w:p w14:paraId="7D5B631D" w14:textId="67C3927E" w:rsidR="007D4633" w:rsidRDefault="007D4633" w:rsidP="007D4633">
            <w:pPr>
              <w:rPr>
                <w:b/>
              </w:rPr>
            </w:pPr>
            <w:r>
              <w:rPr>
                <w:rFonts w:ascii="Arial" w:hAnsi="Arial" w:cs="Arial"/>
              </w:rPr>
              <w:t>Frontend Development: Vue.js 3 &amp; Vite</w:t>
            </w:r>
          </w:p>
        </w:tc>
        <w:tc>
          <w:tcPr>
            <w:tcW w:w="3117" w:type="dxa"/>
            <w:vAlign w:val="center"/>
          </w:tcPr>
          <w:p w14:paraId="35F637E9" w14:textId="54D7D98B" w:rsidR="007D4633" w:rsidRDefault="007D4633" w:rsidP="007D4633">
            <w:pPr>
              <w:rPr>
                <w:b/>
              </w:rPr>
            </w:pPr>
            <w:r>
              <w:rPr>
                <w:rFonts w:ascii="Arial" w:hAnsi="Arial" w:cs="Arial"/>
              </w:rPr>
              <w:t>27</w:t>
            </w:r>
          </w:p>
        </w:tc>
      </w:tr>
      <w:tr w:rsidR="007D4633" w14:paraId="7C024E18" w14:textId="77777777" w:rsidTr="001C1006">
        <w:tc>
          <w:tcPr>
            <w:tcW w:w="3116" w:type="dxa"/>
            <w:vAlign w:val="center"/>
          </w:tcPr>
          <w:p w14:paraId="40A607E9" w14:textId="2880E0D4" w:rsidR="007D4633" w:rsidRDefault="007D4633" w:rsidP="007D4633">
            <w:pPr>
              <w:rPr>
                <w:b/>
              </w:rPr>
            </w:pPr>
            <w:r>
              <w:rPr>
                <w:b/>
              </w:rPr>
              <w:t>05</w:t>
            </w:r>
          </w:p>
        </w:tc>
        <w:tc>
          <w:tcPr>
            <w:tcW w:w="3117" w:type="dxa"/>
            <w:vAlign w:val="center"/>
          </w:tcPr>
          <w:p w14:paraId="3C8A3BB4" w14:textId="77C1874E" w:rsidR="007D4633" w:rsidRDefault="007D4633" w:rsidP="007D4633">
            <w:pPr>
              <w:rPr>
                <w:b/>
              </w:rPr>
            </w:pPr>
            <w:r>
              <w:rPr>
                <w:rFonts w:ascii="Arial" w:hAnsi="Arial" w:cs="Arial"/>
                <w:b/>
                <w:bCs/>
              </w:rPr>
              <w:t>CHAPTER 5: SYSTEM TESTING</w:t>
            </w:r>
          </w:p>
        </w:tc>
        <w:tc>
          <w:tcPr>
            <w:tcW w:w="3117" w:type="dxa"/>
            <w:vAlign w:val="center"/>
          </w:tcPr>
          <w:p w14:paraId="1E213BDD" w14:textId="5670A50F" w:rsidR="007D4633" w:rsidRDefault="007D4633" w:rsidP="007D4633">
            <w:pPr>
              <w:rPr>
                <w:b/>
              </w:rPr>
            </w:pPr>
            <w:r>
              <w:rPr>
                <w:rFonts w:ascii="Arial" w:hAnsi="Arial" w:cs="Arial"/>
                <w:b/>
                <w:bCs/>
              </w:rPr>
              <w:t>29</w:t>
            </w:r>
          </w:p>
        </w:tc>
      </w:tr>
      <w:tr w:rsidR="007D4633" w14:paraId="23F24273"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7F7AF37D" w14:textId="3A7915AE" w:rsidR="007D4633" w:rsidRDefault="007D4633" w:rsidP="007D4633">
            <w:pPr>
              <w:rPr>
                <w:b/>
              </w:rPr>
            </w:pPr>
            <w:r>
              <w:rPr>
                <w:rFonts w:ascii="Arial" w:hAnsi="Arial" w:cs="Arial"/>
              </w:rPr>
              <w:t>5.1</w:t>
            </w:r>
          </w:p>
        </w:tc>
        <w:tc>
          <w:tcPr>
            <w:tcW w:w="3117" w:type="dxa"/>
            <w:vAlign w:val="center"/>
          </w:tcPr>
          <w:p w14:paraId="2ADBFD85" w14:textId="524176E5" w:rsidR="007D4633" w:rsidRDefault="007D4633" w:rsidP="007D4633">
            <w:pPr>
              <w:rPr>
                <w:b/>
              </w:rPr>
            </w:pPr>
            <w:r>
              <w:rPr>
                <w:rFonts w:ascii="Arial" w:hAnsi="Arial" w:cs="Arial"/>
              </w:rPr>
              <w:t>Introduction to Testing Methodology</w:t>
            </w:r>
          </w:p>
        </w:tc>
        <w:tc>
          <w:tcPr>
            <w:tcW w:w="3117" w:type="dxa"/>
            <w:vAlign w:val="center"/>
          </w:tcPr>
          <w:p w14:paraId="54999B93" w14:textId="347B225B" w:rsidR="007D4633" w:rsidRDefault="007D4633" w:rsidP="007D4633">
            <w:pPr>
              <w:rPr>
                <w:b/>
              </w:rPr>
            </w:pPr>
            <w:r>
              <w:rPr>
                <w:rFonts w:ascii="Arial" w:hAnsi="Arial" w:cs="Arial"/>
              </w:rPr>
              <w:t>29</w:t>
            </w:r>
          </w:p>
        </w:tc>
      </w:tr>
      <w:tr w:rsidR="007D4633" w14:paraId="2BE311FC" w14:textId="77777777" w:rsidTr="001C1006">
        <w:tc>
          <w:tcPr>
            <w:tcW w:w="3116" w:type="dxa"/>
            <w:vAlign w:val="center"/>
          </w:tcPr>
          <w:p w14:paraId="1FEC0CC5" w14:textId="72E1DDDD" w:rsidR="007D4633" w:rsidRDefault="007D4633" w:rsidP="007D4633">
            <w:pPr>
              <w:rPr>
                <w:b/>
              </w:rPr>
            </w:pPr>
            <w:r>
              <w:rPr>
                <w:rFonts w:ascii="Arial" w:hAnsi="Arial" w:cs="Arial"/>
              </w:rPr>
              <w:t>5.2</w:t>
            </w:r>
          </w:p>
        </w:tc>
        <w:tc>
          <w:tcPr>
            <w:tcW w:w="3117" w:type="dxa"/>
            <w:vAlign w:val="center"/>
          </w:tcPr>
          <w:p w14:paraId="3DB2B6FC" w14:textId="5E095B33" w:rsidR="007D4633" w:rsidRDefault="007D4633" w:rsidP="007D4633">
            <w:pPr>
              <w:rPr>
                <w:b/>
              </w:rPr>
            </w:pPr>
            <w:r>
              <w:rPr>
                <w:rFonts w:ascii="Arial" w:hAnsi="Arial" w:cs="Arial"/>
              </w:rPr>
              <w:t>Unit Testing (Backend API Test Cases)</w:t>
            </w:r>
          </w:p>
        </w:tc>
        <w:tc>
          <w:tcPr>
            <w:tcW w:w="3117" w:type="dxa"/>
            <w:vAlign w:val="center"/>
          </w:tcPr>
          <w:p w14:paraId="0C22BE16" w14:textId="27FC8D5E" w:rsidR="007D4633" w:rsidRDefault="007D4633" w:rsidP="007D4633">
            <w:pPr>
              <w:rPr>
                <w:b/>
              </w:rPr>
            </w:pPr>
            <w:r>
              <w:rPr>
                <w:rFonts w:ascii="Arial" w:hAnsi="Arial" w:cs="Arial"/>
              </w:rPr>
              <w:t>30</w:t>
            </w:r>
          </w:p>
        </w:tc>
      </w:tr>
      <w:tr w:rsidR="007D4633" w14:paraId="49CB8C4A"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4135A8AB" w14:textId="1EC820D3" w:rsidR="007D4633" w:rsidRDefault="007D4633" w:rsidP="007D4633">
            <w:pPr>
              <w:rPr>
                <w:b/>
              </w:rPr>
            </w:pPr>
            <w:r>
              <w:rPr>
                <w:rFonts w:ascii="Arial" w:hAnsi="Arial" w:cs="Arial"/>
              </w:rPr>
              <w:t>5.3</w:t>
            </w:r>
          </w:p>
        </w:tc>
        <w:tc>
          <w:tcPr>
            <w:tcW w:w="3117" w:type="dxa"/>
            <w:vAlign w:val="center"/>
          </w:tcPr>
          <w:p w14:paraId="429483D5" w14:textId="7E9FF1AD" w:rsidR="007D4633" w:rsidRDefault="007D4633" w:rsidP="007D4633">
            <w:pPr>
              <w:rPr>
                <w:b/>
              </w:rPr>
            </w:pPr>
            <w:r>
              <w:rPr>
                <w:rFonts w:ascii="Arial" w:hAnsi="Arial" w:cs="Arial"/>
              </w:rPr>
              <w:t>Integration Testing (End-to-End Workflow)</w:t>
            </w:r>
          </w:p>
        </w:tc>
        <w:tc>
          <w:tcPr>
            <w:tcW w:w="3117" w:type="dxa"/>
            <w:vAlign w:val="center"/>
          </w:tcPr>
          <w:p w14:paraId="569268CE" w14:textId="59076E6F" w:rsidR="007D4633" w:rsidRDefault="007D4633" w:rsidP="007D4633">
            <w:pPr>
              <w:rPr>
                <w:b/>
              </w:rPr>
            </w:pPr>
            <w:r>
              <w:rPr>
                <w:rFonts w:ascii="Arial" w:hAnsi="Arial" w:cs="Arial"/>
              </w:rPr>
              <w:t>31</w:t>
            </w:r>
          </w:p>
        </w:tc>
      </w:tr>
      <w:tr w:rsidR="007D4633" w14:paraId="67C05D21" w14:textId="77777777" w:rsidTr="001C1006">
        <w:tc>
          <w:tcPr>
            <w:tcW w:w="3116" w:type="dxa"/>
            <w:vAlign w:val="center"/>
          </w:tcPr>
          <w:p w14:paraId="20D1CA7A" w14:textId="27BB1F08" w:rsidR="007D4633" w:rsidRDefault="007D4633" w:rsidP="007D4633">
            <w:pPr>
              <w:rPr>
                <w:b/>
              </w:rPr>
            </w:pPr>
            <w:r>
              <w:rPr>
                <w:b/>
              </w:rPr>
              <w:t>06</w:t>
            </w:r>
          </w:p>
        </w:tc>
        <w:tc>
          <w:tcPr>
            <w:tcW w:w="3117" w:type="dxa"/>
            <w:vAlign w:val="center"/>
          </w:tcPr>
          <w:p w14:paraId="2B516AC3" w14:textId="0D248A72" w:rsidR="007D4633" w:rsidRDefault="007D4633" w:rsidP="007D4633">
            <w:pPr>
              <w:rPr>
                <w:b/>
              </w:rPr>
            </w:pPr>
            <w:r>
              <w:rPr>
                <w:rFonts w:ascii="Arial" w:hAnsi="Arial" w:cs="Arial"/>
                <w:b/>
                <w:bCs/>
              </w:rPr>
              <w:t>CHAPTER 6: USER MANUAL &amp; SCREENSHOTS</w:t>
            </w:r>
          </w:p>
        </w:tc>
        <w:tc>
          <w:tcPr>
            <w:tcW w:w="3117" w:type="dxa"/>
            <w:vAlign w:val="center"/>
          </w:tcPr>
          <w:p w14:paraId="6D797668" w14:textId="4DDFDD07" w:rsidR="007D4633" w:rsidRDefault="007D4633" w:rsidP="007D4633">
            <w:pPr>
              <w:rPr>
                <w:b/>
              </w:rPr>
            </w:pPr>
            <w:r>
              <w:rPr>
                <w:rFonts w:ascii="Arial" w:hAnsi="Arial" w:cs="Arial"/>
                <w:b/>
                <w:bCs/>
              </w:rPr>
              <w:t>32</w:t>
            </w:r>
          </w:p>
        </w:tc>
      </w:tr>
      <w:tr w:rsidR="007D4633" w14:paraId="01956C60"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59C1A3D0" w14:textId="202F366D" w:rsidR="007D4633" w:rsidRDefault="007D4633" w:rsidP="007D4633">
            <w:pPr>
              <w:rPr>
                <w:b/>
              </w:rPr>
            </w:pPr>
            <w:r>
              <w:rPr>
                <w:rFonts w:ascii="Arial" w:hAnsi="Arial" w:cs="Arial"/>
              </w:rPr>
              <w:t>6.1</w:t>
            </w:r>
          </w:p>
        </w:tc>
        <w:tc>
          <w:tcPr>
            <w:tcW w:w="3117" w:type="dxa"/>
            <w:vAlign w:val="center"/>
          </w:tcPr>
          <w:p w14:paraId="74B640D2" w14:textId="4E47C81E" w:rsidR="007D4633" w:rsidRDefault="007D4633" w:rsidP="007D4633">
            <w:pPr>
              <w:rPr>
                <w:b/>
              </w:rPr>
            </w:pPr>
            <w:r>
              <w:rPr>
                <w:rFonts w:ascii="Arial" w:hAnsi="Arial" w:cs="Arial"/>
              </w:rPr>
              <w:t>Login &amp; Authentication Interface</w:t>
            </w:r>
          </w:p>
        </w:tc>
        <w:tc>
          <w:tcPr>
            <w:tcW w:w="3117" w:type="dxa"/>
            <w:vAlign w:val="center"/>
          </w:tcPr>
          <w:p w14:paraId="0EE1A577" w14:textId="32D4FC8B" w:rsidR="007D4633" w:rsidRDefault="007D4633" w:rsidP="007D4633">
            <w:pPr>
              <w:rPr>
                <w:b/>
              </w:rPr>
            </w:pPr>
            <w:r>
              <w:rPr>
                <w:rFonts w:ascii="Arial" w:hAnsi="Arial" w:cs="Arial"/>
              </w:rPr>
              <w:t>32</w:t>
            </w:r>
          </w:p>
        </w:tc>
      </w:tr>
      <w:tr w:rsidR="007D4633" w14:paraId="7E568AFF" w14:textId="77777777" w:rsidTr="001C1006">
        <w:tc>
          <w:tcPr>
            <w:tcW w:w="3116" w:type="dxa"/>
            <w:vAlign w:val="center"/>
          </w:tcPr>
          <w:p w14:paraId="5C6B3D72" w14:textId="2FE92B93" w:rsidR="007D4633" w:rsidRDefault="007D4633" w:rsidP="007D4633">
            <w:pPr>
              <w:rPr>
                <w:b/>
              </w:rPr>
            </w:pPr>
            <w:r>
              <w:rPr>
                <w:rFonts w:ascii="Arial" w:hAnsi="Arial" w:cs="Arial"/>
              </w:rPr>
              <w:t>6.2</w:t>
            </w:r>
          </w:p>
        </w:tc>
        <w:tc>
          <w:tcPr>
            <w:tcW w:w="3117" w:type="dxa"/>
            <w:vAlign w:val="center"/>
          </w:tcPr>
          <w:p w14:paraId="19211C74" w14:textId="1F398065" w:rsidR="007D4633" w:rsidRDefault="007D4633" w:rsidP="007D4633">
            <w:pPr>
              <w:rPr>
                <w:b/>
              </w:rPr>
            </w:pPr>
            <w:r>
              <w:rPr>
                <w:rFonts w:ascii="Arial" w:hAnsi="Arial" w:cs="Arial"/>
              </w:rPr>
              <w:t>Admin Dashboard &amp; Inventory Management</w:t>
            </w:r>
          </w:p>
        </w:tc>
        <w:tc>
          <w:tcPr>
            <w:tcW w:w="3117" w:type="dxa"/>
            <w:vAlign w:val="center"/>
          </w:tcPr>
          <w:p w14:paraId="264D4B82" w14:textId="7BFF5BEF" w:rsidR="007D4633" w:rsidRDefault="007D4633" w:rsidP="007D4633">
            <w:pPr>
              <w:rPr>
                <w:b/>
              </w:rPr>
            </w:pPr>
            <w:r>
              <w:rPr>
                <w:rFonts w:ascii="Arial" w:hAnsi="Arial" w:cs="Arial"/>
              </w:rPr>
              <w:t>33</w:t>
            </w:r>
          </w:p>
        </w:tc>
      </w:tr>
      <w:tr w:rsidR="007D4633" w14:paraId="0976A5D3"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591F517F" w14:textId="0E76D757" w:rsidR="007D4633" w:rsidRDefault="007D4633" w:rsidP="007D4633">
            <w:pPr>
              <w:rPr>
                <w:b/>
              </w:rPr>
            </w:pPr>
            <w:r>
              <w:rPr>
                <w:rFonts w:ascii="Arial" w:hAnsi="Arial" w:cs="Arial"/>
              </w:rPr>
              <w:t>6.3</w:t>
            </w:r>
          </w:p>
        </w:tc>
        <w:tc>
          <w:tcPr>
            <w:tcW w:w="3117" w:type="dxa"/>
            <w:vAlign w:val="center"/>
          </w:tcPr>
          <w:p w14:paraId="21864E87" w14:textId="002FCD4C" w:rsidR="007D4633" w:rsidRDefault="007D4633" w:rsidP="007D4633">
            <w:pPr>
              <w:rPr>
                <w:b/>
              </w:rPr>
            </w:pPr>
            <w:r>
              <w:rPr>
                <w:rFonts w:ascii="Arial" w:hAnsi="Arial" w:cs="Arial"/>
              </w:rPr>
              <w:t>Request Processing &amp; Approval Flow</w:t>
            </w:r>
          </w:p>
        </w:tc>
        <w:tc>
          <w:tcPr>
            <w:tcW w:w="3117" w:type="dxa"/>
            <w:vAlign w:val="center"/>
          </w:tcPr>
          <w:p w14:paraId="387F5F45" w14:textId="44E381EC" w:rsidR="007D4633" w:rsidRDefault="007D4633" w:rsidP="007D4633">
            <w:pPr>
              <w:rPr>
                <w:b/>
              </w:rPr>
            </w:pPr>
            <w:r>
              <w:rPr>
                <w:rFonts w:ascii="Arial" w:hAnsi="Arial" w:cs="Arial"/>
              </w:rPr>
              <w:t>34</w:t>
            </w:r>
          </w:p>
        </w:tc>
      </w:tr>
      <w:tr w:rsidR="007D4633" w14:paraId="6F815DBB" w14:textId="77777777" w:rsidTr="001C1006">
        <w:tc>
          <w:tcPr>
            <w:tcW w:w="3116" w:type="dxa"/>
            <w:vAlign w:val="center"/>
          </w:tcPr>
          <w:p w14:paraId="27C43545" w14:textId="66FC261B" w:rsidR="007D4633" w:rsidRDefault="007D4633" w:rsidP="007D4633">
            <w:pPr>
              <w:rPr>
                <w:b/>
              </w:rPr>
            </w:pPr>
            <w:r>
              <w:rPr>
                <w:rFonts w:ascii="Arial" w:hAnsi="Arial" w:cs="Arial"/>
              </w:rPr>
              <w:t>6.4</w:t>
            </w:r>
          </w:p>
        </w:tc>
        <w:tc>
          <w:tcPr>
            <w:tcW w:w="3117" w:type="dxa"/>
            <w:vAlign w:val="center"/>
          </w:tcPr>
          <w:p w14:paraId="2D3C5296" w14:textId="724ECD32" w:rsidR="007D4633" w:rsidRDefault="007D4633" w:rsidP="007D4633">
            <w:pPr>
              <w:rPr>
                <w:b/>
              </w:rPr>
            </w:pPr>
            <w:r>
              <w:rPr>
                <w:rFonts w:ascii="Arial" w:hAnsi="Arial" w:cs="Arial"/>
              </w:rPr>
              <w:t>Sales Reporting &amp; Data Insights</w:t>
            </w:r>
          </w:p>
        </w:tc>
        <w:tc>
          <w:tcPr>
            <w:tcW w:w="3117" w:type="dxa"/>
            <w:vAlign w:val="center"/>
          </w:tcPr>
          <w:p w14:paraId="7E391902" w14:textId="5422ECE0" w:rsidR="007D4633" w:rsidRDefault="007D4633" w:rsidP="007D4633">
            <w:pPr>
              <w:rPr>
                <w:b/>
              </w:rPr>
            </w:pPr>
            <w:r>
              <w:rPr>
                <w:rFonts w:ascii="Arial" w:hAnsi="Arial" w:cs="Arial"/>
              </w:rPr>
              <w:t>35</w:t>
            </w:r>
          </w:p>
        </w:tc>
      </w:tr>
      <w:tr w:rsidR="007D4633" w14:paraId="3A7FA195"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50F5C073" w14:textId="7C02B944" w:rsidR="007D4633" w:rsidRDefault="007D4633" w:rsidP="007D4633">
            <w:pPr>
              <w:rPr>
                <w:b/>
              </w:rPr>
            </w:pPr>
            <w:r>
              <w:rPr>
                <w:b/>
              </w:rPr>
              <w:t>07</w:t>
            </w:r>
          </w:p>
        </w:tc>
        <w:tc>
          <w:tcPr>
            <w:tcW w:w="3117" w:type="dxa"/>
            <w:vAlign w:val="center"/>
          </w:tcPr>
          <w:p w14:paraId="7EE4DCCE" w14:textId="5AE63500" w:rsidR="007D4633" w:rsidRDefault="007D4633" w:rsidP="007D4633">
            <w:pPr>
              <w:rPr>
                <w:b/>
              </w:rPr>
            </w:pPr>
            <w:r>
              <w:rPr>
                <w:rFonts w:ascii="Arial" w:hAnsi="Arial" w:cs="Arial"/>
                <w:b/>
                <w:bCs/>
              </w:rPr>
              <w:t>CHAPTER 7: CONCLUSION &amp; BIBLIOGRAPHY</w:t>
            </w:r>
          </w:p>
        </w:tc>
        <w:tc>
          <w:tcPr>
            <w:tcW w:w="3117" w:type="dxa"/>
            <w:vAlign w:val="center"/>
          </w:tcPr>
          <w:p w14:paraId="2CF7D3A8" w14:textId="4C8C22DB" w:rsidR="007D4633" w:rsidRDefault="007D4633" w:rsidP="007D4633">
            <w:pPr>
              <w:rPr>
                <w:b/>
              </w:rPr>
            </w:pPr>
            <w:r>
              <w:rPr>
                <w:rFonts w:ascii="Arial" w:hAnsi="Arial" w:cs="Arial"/>
                <w:b/>
                <w:bCs/>
              </w:rPr>
              <w:t>36</w:t>
            </w:r>
          </w:p>
        </w:tc>
      </w:tr>
      <w:tr w:rsidR="007D4633" w14:paraId="15DC023E" w14:textId="77777777" w:rsidTr="001C1006">
        <w:tc>
          <w:tcPr>
            <w:tcW w:w="3116" w:type="dxa"/>
            <w:vAlign w:val="center"/>
          </w:tcPr>
          <w:p w14:paraId="4D66AAE4" w14:textId="37220DF1" w:rsidR="007D4633" w:rsidRDefault="007D4633" w:rsidP="007D4633">
            <w:pPr>
              <w:rPr>
                <w:b/>
              </w:rPr>
            </w:pPr>
            <w:r>
              <w:rPr>
                <w:rFonts w:ascii="Arial" w:hAnsi="Arial" w:cs="Arial"/>
              </w:rPr>
              <w:lastRenderedPageBreak/>
              <w:t>7.1</w:t>
            </w:r>
          </w:p>
        </w:tc>
        <w:tc>
          <w:tcPr>
            <w:tcW w:w="3117" w:type="dxa"/>
            <w:vAlign w:val="center"/>
          </w:tcPr>
          <w:p w14:paraId="76B6DDE4" w14:textId="307D9CFC" w:rsidR="007D4633" w:rsidRDefault="007D4633" w:rsidP="007D4633">
            <w:pPr>
              <w:rPr>
                <w:b/>
              </w:rPr>
            </w:pPr>
            <w:r>
              <w:rPr>
                <w:rFonts w:ascii="Arial" w:hAnsi="Arial" w:cs="Arial"/>
              </w:rPr>
              <w:t>Conclusion</w:t>
            </w:r>
          </w:p>
        </w:tc>
        <w:tc>
          <w:tcPr>
            <w:tcW w:w="3117" w:type="dxa"/>
            <w:vAlign w:val="center"/>
          </w:tcPr>
          <w:p w14:paraId="606B77B3" w14:textId="5DFC3F7E" w:rsidR="007D4633" w:rsidRDefault="007D4633" w:rsidP="007D4633">
            <w:pPr>
              <w:rPr>
                <w:b/>
              </w:rPr>
            </w:pPr>
            <w:r>
              <w:rPr>
                <w:rFonts w:ascii="Arial" w:hAnsi="Arial" w:cs="Arial"/>
              </w:rPr>
              <w:t>36</w:t>
            </w:r>
          </w:p>
        </w:tc>
      </w:tr>
      <w:tr w:rsidR="007D4633" w14:paraId="4B0F0ED3" w14:textId="77777777" w:rsidTr="001C1006">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344ED3CC" w14:textId="311CBDB5" w:rsidR="007D4633" w:rsidRDefault="007D4633" w:rsidP="007D4633">
            <w:pPr>
              <w:rPr>
                <w:b/>
              </w:rPr>
            </w:pPr>
            <w:r>
              <w:rPr>
                <w:rFonts w:ascii="Arial" w:hAnsi="Arial" w:cs="Arial"/>
              </w:rPr>
              <w:t>7.2</w:t>
            </w:r>
          </w:p>
        </w:tc>
        <w:tc>
          <w:tcPr>
            <w:tcW w:w="3117" w:type="dxa"/>
            <w:vAlign w:val="center"/>
          </w:tcPr>
          <w:p w14:paraId="4F2019B1" w14:textId="36A6A90A" w:rsidR="007D4633" w:rsidRDefault="007D4633" w:rsidP="007D4633">
            <w:pPr>
              <w:rPr>
                <w:b/>
              </w:rPr>
            </w:pPr>
            <w:r>
              <w:rPr>
                <w:rFonts w:ascii="Arial" w:hAnsi="Arial" w:cs="Arial"/>
              </w:rPr>
              <w:t>Bibliography</w:t>
            </w:r>
          </w:p>
        </w:tc>
        <w:tc>
          <w:tcPr>
            <w:tcW w:w="3117" w:type="dxa"/>
            <w:vAlign w:val="center"/>
          </w:tcPr>
          <w:p w14:paraId="1D867A50" w14:textId="32AFA7C5" w:rsidR="007D4633" w:rsidRDefault="007D4633" w:rsidP="007D4633">
            <w:pPr>
              <w:rPr>
                <w:b/>
              </w:rPr>
            </w:pPr>
            <w:r>
              <w:rPr>
                <w:rFonts w:ascii="Arial" w:hAnsi="Arial" w:cs="Arial"/>
              </w:rPr>
              <w:t>37</w:t>
            </w:r>
          </w:p>
        </w:tc>
      </w:tr>
    </w:tbl>
    <w:p w14:paraId="6012A2D7" w14:textId="46EFE54B" w:rsidR="00E453B2" w:rsidRPr="00D77464" w:rsidRDefault="00D77464" w:rsidP="00E453B2">
      <w:pPr>
        <w:rPr>
          <w:b/>
          <w:bCs/>
          <w:color w:val="EDA516" w:themeColor="accent4"/>
          <w:sz w:val="28"/>
          <w:szCs w:val="28"/>
          <w:lang w:val="en-IN"/>
        </w:rPr>
      </w:pPr>
      <w:r>
        <w:rPr>
          <w:b/>
        </w:rPr>
        <w:br w:type="page"/>
      </w:r>
      <w:r w:rsidR="00E453B2" w:rsidRPr="00D77464">
        <w:rPr>
          <w:b/>
          <w:bCs/>
          <w:color w:val="EDA516" w:themeColor="accent4"/>
          <w:sz w:val="28"/>
          <w:szCs w:val="28"/>
          <w:lang w:val="en-IN"/>
        </w:rPr>
        <w:lastRenderedPageBreak/>
        <w:t>INTRODUCTION</w:t>
      </w:r>
    </w:p>
    <w:p w14:paraId="0883FF3E" w14:textId="77777777" w:rsidR="007D4633" w:rsidRPr="007D4633" w:rsidRDefault="007D4633" w:rsidP="007D4633">
      <w:pPr>
        <w:rPr>
          <w:rFonts w:ascii="Times New Roman" w:eastAsia="Times New Roman" w:hAnsi="Times New Roman" w:cs="Times New Roman"/>
          <w:b/>
          <w:bCs/>
          <w:color w:val="3D97B6" w:themeColor="accent2"/>
          <w:szCs w:val="20"/>
          <w:lang w:val="en-IN" w:eastAsia="en-US"/>
        </w:rPr>
      </w:pPr>
      <w:r w:rsidRPr="007D4633">
        <w:rPr>
          <w:rFonts w:ascii="Times New Roman" w:eastAsia="Times New Roman" w:hAnsi="Times New Roman" w:cs="Times New Roman"/>
          <w:b/>
          <w:bCs/>
          <w:color w:val="3D97B6" w:themeColor="accent2"/>
          <w:szCs w:val="20"/>
          <w:lang w:val="en-IN" w:eastAsia="en-US"/>
        </w:rPr>
        <w:t>1.1 Project Overview</w:t>
      </w:r>
    </w:p>
    <w:p w14:paraId="4AE3B42E" w14:textId="77777777" w:rsidR="007D4633" w:rsidRPr="007D4633" w:rsidRDefault="007D4633" w:rsidP="007D4633">
      <w:p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The Inventory Management System (IMS) with Real-Time Tracking is a comprehensive full-stack web application designed to modernize the way organizations manage their physical assets and sales data. Developed as a core project during an internship at MP Online, this system serves as a bridge between warehouse operations and financial accounting.</w:t>
      </w:r>
    </w:p>
    <w:p w14:paraId="1C842D91" w14:textId="77777777" w:rsidR="007D4633" w:rsidRPr="007D4633" w:rsidRDefault="007D4633" w:rsidP="007D4633">
      <w:p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 xml:space="preserve">The application utilizes a high-performance backend powered by </w:t>
      </w:r>
      <w:proofErr w:type="spellStart"/>
      <w:r w:rsidRPr="007D4633">
        <w:rPr>
          <w:rFonts w:ascii="Times New Roman" w:eastAsia="Times New Roman" w:hAnsi="Times New Roman" w:cs="Times New Roman"/>
          <w:szCs w:val="20"/>
          <w:lang w:val="en-IN" w:eastAsia="en-US"/>
        </w:rPr>
        <w:t>FastAPI</w:t>
      </w:r>
      <w:proofErr w:type="spellEnd"/>
      <w:r w:rsidRPr="007D4633">
        <w:rPr>
          <w:rFonts w:ascii="Times New Roman" w:eastAsia="Times New Roman" w:hAnsi="Times New Roman" w:cs="Times New Roman"/>
          <w:szCs w:val="20"/>
          <w:lang w:val="en-IN" w:eastAsia="en-US"/>
        </w:rPr>
        <w:t xml:space="preserve"> and a dynamic, reactive frontend built with Vue.js 3. The primary goal is to provide a "Single Source of Truth," where inventory levels are automatically synchronized with sales records the moment a transaction is approved. This eliminates the need for manual stock counting and provides management with instant visibility into their business health.</w:t>
      </w:r>
    </w:p>
    <w:p w14:paraId="15D4D9E3" w14:textId="77777777" w:rsidR="007D4633" w:rsidRPr="007D4633" w:rsidRDefault="007D4633" w:rsidP="007D4633">
      <w:pPr>
        <w:rPr>
          <w:rFonts w:ascii="Times New Roman" w:eastAsia="Times New Roman" w:hAnsi="Times New Roman" w:cs="Times New Roman"/>
          <w:color w:val="3D97B6" w:themeColor="accent2"/>
          <w:szCs w:val="20"/>
          <w:lang w:val="en-IN" w:eastAsia="en-US"/>
        </w:rPr>
      </w:pPr>
      <w:r w:rsidRPr="007D4633">
        <w:rPr>
          <w:rFonts w:ascii="Times New Roman" w:eastAsia="Times New Roman" w:hAnsi="Times New Roman" w:cs="Times New Roman"/>
          <w:color w:val="3D97B6" w:themeColor="accent2"/>
          <w:szCs w:val="20"/>
          <w:lang w:val="en-IN" w:eastAsia="en-US"/>
        </w:rPr>
        <w:t>1.2 Purpose and Motivation</w:t>
      </w:r>
    </w:p>
    <w:p w14:paraId="21B79483" w14:textId="77777777" w:rsidR="007D4633" w:rsidRPr="007D4633" w:rsidRDefault="007D4633" w:rsidP="007D4633">
      <w:p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The motivation behind this project stems from observing the challenges faced by traditional government and private sectors in Madhya Pradesh, where manual record-keeping often leads to operational bottlenecks. During the MP Online internship, it was identified that physical stock registers often fail to reflect actual inventory due to "Data Lag."</w:t>
      </w:r>
    </w:p>
    <w:p w14:paraId="1AC91E2A" w14:textId="77777777" w:rsidR="007D4633" w:rsidRPr="007D4633" w:rsidRDefault="007D4633" w:rsidP="007D4633">
      <w:p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The purpose of this system is to replace error-prone manual processes with an automated, role-based solution. The motivation is to implement a system that is:</w:t>
      </w:r>
    </w:p>
    <w:p w14:paraId="3096EA0E" w14:textId="77777777" w:rsidR="007D4633" w:rsidRPr="007D4633" w:rsidRDefault="007D4633" w:rsidP="007D4633">
      <w:pPr>
        <w:numPr>
          <w:ilvl w:val="0"/>
          <w:numId w:val="48"/>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Scalable: Capable of handling an increasing number of items and users.</w:t>
      </w:r>
    </w:p>
    <w:p w14:paraId="289DE8CA" w14:textId="77777777" w:rsidR="007D4633" w:rsidRPr="007D4633" w:rsidRDefault="007D4633" w:rsidP="007D4633">
      <w:pPr>
        <w:numPr>
          <w:ilvl w:val="0"/>
          <w:numId w:val="48"/>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Secure: Protecting sensitive business data through modern encryption and authentication standards.</w:t>
      </w:r>
    </w:p>
    <w:p w14:paraId="4CF84EB8" w14:textId="77777777" w:rsidR="007D4633" w:rsidRPr="007D4633" w:rsidRDefault="007D4633" w:rsidP="007D4633">
      <w:pPr>
        <w:numPr>
          <w:ilvl w:val="0"/>
          <w:numId w:val="48"/>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Data-Driven: Providing a foundation for future Artificial Intelligence modules, such as demand forecasting and stock optimization.</w:t>
      </w:r>
    </w:p>
    <w:p w14:paraId="6CF0D1AA" w14:textId="77777777" w:rsidR="007D4633" w:rsidRPr="007D4633" w:rsidRDefault="007D4633" w:rsidP="007D4633">
      <w:pPr>
        <w:rPr>
          <w:rFonts w:ascii="Times New Roman" w:eastAsia="Times New Roman" w:hAnsi="Times New Roman" w:cs="Times New Roman"/>
          <w:color w:val="3D97B6" w:themeColor="accent2"/>
          <w:szCs w:val="20"/>
          <w:lang w:val="en-IN" w:eastAsia="en-US"/>
        </w:rPr>
      </w:pPr>
      <w:r w:rsidRPr="007D4633">
        <w:rPr>
          <w:rFonts w:ascii="Times New Roman" w:eastAsia="Times New Roman" w:hAnsi="Times New Roman" w:cs="Times New Roman"/>
          <w:color w:val="3D97B6" w:themeColor="accent2"/>
          <w:szCs w:val="20"/>
          <w:lang w:val="en-IN" w:eastAsia="en-US"/>
        </w:rPr>
        <w:t>1.3 Problem Statement</w:t>
      </w:r>
    </w:p>
    <w:p w14:paraId="6DA86B61" w14:textId="77777777" w:rsidR="007D4633" w:rsidRPr="007D4633" w:rsidRDefault="007D4633" w:rsidP="007D4633">
      <w:p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Current manual or legacy inventory systems suffer from three critical flaws:</w:t>
      </w:r>
    </w:p>
    <w:p w14:paraId="712C558E" w14:textId="77777777" w:rsidR="007D4633" w:rsidRPr="007D4633" w:rsidRDefault="007D4633" w:rsidP="007D4633">
      <w:pPr>
        <w:numPr>
          <w:ilvl w:val="0"/>
          <w:numId w:val="49"/>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Human Error: Discrepancies between physical stock and digital records due to typos or missed entries.</w:t>
      </w:r>
    </w:p>
    <w:p w14:paraId="4CDB2963" w14:textId="77777777" w:rsidR="007D4633" w:rsidRPr="007D4633" w:rsidRDefault="007D4633" w:rsidP="007D4633">
      <w:pPr>
        <w:numPr>
          <w:ilvl w:val="0"/>
          <w:numId w:val="49"/>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Lack of Real-Time Visibility: Managers cannot see current stock levels without requesting a manual audit, leading to "Out of Stock" or "Overstock" situations.</w:t>
      </w:r>
    </w:p>
    <w:p w14:paraId="0ECF9E19" w14:textId="77777777" w:rsidR="007D4633" w:rsidRPr="007D4633" w:rsidRDefault="007D4633" w:rsidP="007D4633">
      <w:pPr>
        <w:numPr>
          <w:ilvl w:val="0"/>
          <w:numId w:val="49"/>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Disconnected Data: Sales data and inventory data are often stored in separate files or registers, making it difficult to calculate revenue or generate weekly business insights efficiently.</w:t>
      </w:r>
    </w:p>
    <w:p w14:paraId="4DF0E479" w14:textId="77777777" w:rsidR="007D4633" w:rsidRPr="007D4633" w:rsidRDefault="007D4633" w:rsidP="007D4633">
      <w:p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This project addresses these issues by creating an integrated environment where every stock movement is tracked, logged, and timestamped in a relational database.</w:t>
      </w:r>
    </w:p>
    <w:p w14:paraId="2D79C30F" w14:textId="77777777" w:rsidR="007D4633" w:rsidRPr="007D4633" w:rsidRDefault="007D4633" w:rsidP="007D4633">
      <w:pPr>
        <w:rPr>
          <w:rFonts w:ascii="Times New Roman" w:eastAsia="Times New Roman" w:hAnsi="Times New Roman" w:cs="Times New Roman"/>
          <w:color w:val="3D97B6" w:themeColor="accent2"/>
          <w:szCs w:val="20"/>
          <w:lang w:val="en-IN" w:eastAsia="en-US"/>
        </w:rPr>
      </w:pPr>
      <w:r w:rsidRPr="007D4633">
        <w:rPr>
          <w:rFonts w:ascii="Times New Roman" w:eastAsia="Times New Roman" w:hAnsi="Times New Roman" w:cs="Times New Roman"/>
          <w:color w:val="3D97B6" w:themeColor="accent2"/>
          <w:szCs w:val="20"/>
          <w:lang w:val="en-IN" w:eastAsia="en-US"/>
        </w:rPr>
        <w:t>1.4 Objectives of the System</w:t>
      </w:r>
    </w:p>
    <w:p w14:paraId="333CECC5" w14:textId="77777777" w:rsidR="007D4633" w:rsidRPr="007D4633" w:rsidRDefault="007D4633" w:rsidP="007D4633">
      <w:p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The primary objectives of the developed system are as follows:</w:t>
      </w:r>
    </w:p>
    <w:p w14:paraId="4353FEA2" w14:textId="77777777" w:rsidR="007D4633" w:rsidRPr="007D4633" w:rsidRDefault="007D4633" w:rsidP="007D4633">
      <w:pPr>
        <w:numPr>
          <w:ilvl w:val="0"/>
          <w:numId w:val="50"/>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lastRenderedPageBreak/>
        <w:t xml:space="preserve">Automated Stock Sync: To implement a logic </w:t>
      </w:r>
      <w:proofErr w:type="gramStart"/>
      <w:r w:rsidRPr="007D4633">
        <w:rPr>
          <w:rFonts w:ascii="Times New Roman" w:eastAsia="Times New Roman" w:hAnsi="Times New Roman" w:cs="Times New Roman"/>
          <w:szCs w:val="20"/>
          <w:lang w:val="en-IN" w:eastAsia="en-US"/>
        </w:rPr>
        <w:t>where</w:t>
      </w:r>
      <w:proofErr w:type="gramEnd"/>
      <w:r w:rsidRPr="007D4633">
        <w:rPr>
          <w:rFonts w:ascii="Times New Roman" w:eastAsia="Times New Roman" w:hAnsi="Times New Roman" w:cs="Times New Roman"/>
          <w:szCs w:val="20"/>
          <w:lang w:val="en-IN" w:eastAsia="en-US"/>
        </w:rPr>
        <w:t xml:space="preserve"> approving a user request automatically deducts stock and creates a sales record.</w:t>
      </w:r>
    </w:p>
    <w:p w14:paraId="085C681E" w14:textId="77777777" w:rsidR="007D4633" w:rsidRPr="007D4633" w:rsidRDefault="007D4633" w:rsidP="007D4633">
      <w:pPr>
        <w:numPr>
          <w:ilvl w:val="0"/>
          <w:numId w:val="50"/>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Role-Based Access Control (RBAC): To ensure that only authorized Admins can modify inventory levels, while standard Users can only view and request items.</w:t>
      </w:r>
    </w:p>
    <w:p w14:paraId="5C130384" w14:textId="77777777" w:rsidR="007D4633" w:rsidRPr="007D4633" w:rsidRDefault="007D4633" w:rsidP="007D4633">
      <w:pPr>
        <w:numPr>
          <w:ilvl w:val="0"/>
          <w:numId w:val="50"/>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High Performance: To utilize asynchronous programming (</w:t>
      </w:r>
      <w:proofErr w:type="spellStart"/>
      <w:r w:rsidRPr="007D4633">
        <w:rPr>
          <w:rFonts w:ascii="Times New Roman" w:eastAsia="Times New Roman" w:hAnsi="Times New Roman" w:cs="Times New Roman"/>
          <w:szCs w:val="20"/>
          <w:lang w:val="en-IN" w:eastAsia="en-US"/>
        </w:rPr>
        <w:t>FastAPI</w:t>
      </w:r>
      <w:proofErr w:type="spellEnd"/>
      <w:r w:rsidRPr="007D4633">
        <w:rPr>
          <w:rFonts w:ascii="Times New Roman" w:eastAsia="Times New Roman" w:hAnsi="Times New Roman" w:cs="Times New Roman"/>
          <w:szCs w:val="20"/>
          <w:lang w:val="en-IN" w:eastAsia="en-US"/>
        </w:rPr>
        <w:t>) to ensure the system remains responsive even under a heavy load of concurrent requests.</w:t>
      </w:r>
    </w:p>
    <w:p w14:paraId="607AB6C4" w14:textId="77777777" w:rsidR="007D4633" w:rsidRPr="007D4633" w:rsidRDefault="007D4633" w:rsidP="007D4633">
      <w:pPr>
        <w:numPr>
          <w:ilvl w:val="0"/>
          <w:numId w:val="50"/>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Data Integrity: To use Relational Database Management (MySQL) with foreign key constraints to prevent orphaned data or inconsistent records.</w:t>
      </w:r>
    </w:p>
    <w:p w14:paraId="5EC278E8" w14:textId="77777777" w:rsidR="007D4633" w:rsidRPr="007D4633" w:rsidRDefault="007D4633" w:rsidP="007D4633">
      <w:pPr>
        <w:numPr>
          <w:ilvl w:val="0"/>
          <w:numId w:val="50"/>
        </w:num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User-Centric Design: To provide a clean, reactive Dashboard using Vue.js that requires minimal technical training for the end-user.</w:t>
      </w:r>
    </w:p>
    <w:p w14:paraId="65A55836" w14:textId="77777777" w:rsidR="007D4633" w:rsidRPr="007D4633" w:rsidRDefault="007D4633" w:rsidP="007D4633">
      <w:pPr>
        <w:rPr>
          <w:rFonts w:ascii="Times New Roman" w:eastAsia="Times New Roman" w:hAnsi="Times New Roman" w:cs="Times New Roman"/>
          <w:color w:val="3D97B6" w:themeColor="accent2"/>
          <w:szCs w:val="20"/>
          <w:lang w:val="en-IN" w:eastAsia="en-US"/>
        </w:rPr>
      </w:pPr>
      <w:r w:rsidRPr="007D4633">
        <w:rPr>
          <w:rFonts w:ascii="Times New Roman" w:eastAsia="Times New Roman" w:hAnsi="Times New Roman" w:cs="Times New Roman"/>
          <w:color w:val="3D97B6" w:themeColor="accent2"/>
          <w:szCs w:val="20"/>
          <w:lang w:val="en-IN" w:eastAsia="en-US"/>
        </w:rPr>
        <w:t>1.5 Scope of the Project</w:t>
      </w:r>
    </w:p>
    <w:p w14:paraId="1335FA18" w14:textId="77777777" w:rsidR="007D4633" w:rsidRPr="007D4633" w:rsidRDefault="007D4633" w:rsidP="007D4633">
      <w:p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 xml:space="preserve">The scope of this project covers the end-to-end lifecycle of inventory items within an organization. It begins with the </w:t>
      </w:r>
      <w:proofErr w:type="gramStart"/>
      <w:r w:rsidRPr="007D4633">
        <w:rPr>
          <w:rFonts w:ascii="Times New Roman" w:eastAsia="Times New Roman" w:hAnsi="Times New Roman" w:cs="Times New Roman"/>
          <w:szCs w:val="20"/>
          <w:lang w:val="en-IN" w:eastAsia="en-US"/>
        </w:rPr>
        <w:t>Admin</w:t>
      </w:r>
      <w:proofErr w:type="gramEnd"/>
      <w:r w:rsidRPr="007D4633">
        <w:rPr>
          <w:rFonts w:ascii="Times New Roman" w:eastAsia="Times New Roman" w:hAnsi="Times New Roman" w:cs="Times New Roman"/>
          <w:szCs w:val="20"/>
          <w:lang w:val="en-IN" w:eastAsia="en-US"/>
        </w:rPr>
        <w:t xml:space="preserve"> adding new products to the system and ends with the generation of Weekly Sales Reports.</w:t>
      </w:r>
    </w:p>
    <w:p w14:paraId="18C82278" w14:textId="77777777" w:rsidR="007D4633" w:rsidRPr="007D4633" w:rsidRDefault="007D4633" w:rsidP="007D4633">
      <w:pPr>
        <w:rPr>
          <w:rFonts w:ascii="Times New Roman" w:eastAsia="Times New Roman" w:hAnsi="Times New Roman" w:cs="Times New Roman"/>
          <w:szCs w:val="20"/>
          <w:lang w:val="en-IN" w:eastAsia="en-US"/>
        </w:rPr>
      </w:pPr>
      <w:r w:rsidRPr="007D4633">
        <w:rPr>
          <w:rFonts w:ascii="Times New Roman" w:eastAsia="Times New Roman" w:hAnsi="Times New Roman" w:cs="Times New Roman"/>
          <w:szCs w:val="20"/>
          <w:lang w:val="en-IN" w:eastAsia="en-US"/>
        </w:rPr>
        <w:t xml:space="preserve">While the current version focuses on core CRUD operations (Create, Read, Update, Delete) and real-time synchronization, the architecture is designed to be "AI-Ready." Because the system logs every sale with a specific </w:t>
      </w:r>
      <w:proofErr w:type="spellStart"/>
      <w:r w:rsidRPr="007D4633">
        <w:rPr>
          <w:rFonts w:ascii="Times New Roman" w:eastAsia="Times New Roman" w:hAnsi="Times New Roman" w:cs="Times New Roman"/>
          <w:szCs w:val="20"/>
          <w:lang w:val="en-IN" w:eastAsia="en-US"/>
        </w:rPr>
        <w:t>week_number</w:t>
      </w:r>
      <w:proofErr w:type="spellEnd"/>
      <w:r w:rsidRPr="007D4633">
        <w:rPr>
          <w:rFonts w:ascii="Times New Roman" w:eastAsia="Times New Roman" w:hAnsi="Times New Roman" w:cs="Times New Roman"/>
          <w:szCs w:val="20"/>
          <w:lang w:val="en-IN" w:eastAsia="en-US"/>
        </w:rPr>
        <w:t xml:space="preserve"> and timestamp, the data collected can be fed into future Machine Learning models for predictive analytics, which is a key focus area of the Bachelor of Technology in AI &amp; Data Science.</w:t>
      </w:r>
    </w:p>
    <w:p w14:paraId="26CF3F34" w14:textId="77777777" w:rsidR="007D4633" w:rsidRDefault="007D4633" w:rsidP="00E453B2">
      <w:pPr>
        <w:rPr>
          <w:b/>
          <w:color w:val="EDA516" w:themeColor="accent4"/>
          <w:sz w:val="28"/>
          <w:szCs w:val="28"/>
          <w:lang w:val="en-IN"/>
        </w:rPr>
      </w:pPr>
    </w:p>
    <w:p w14:paraId="78B85697" w14:textId="77777777" w:rsidR="007D4633" w:rsidRDefault="007D4633" w:rsidP="00E453B2">
      <w:pPr>
        <w:rPr>
          <w:b/>
          <w:color w:val="EDA516" w:themeColor="accent4"/>
          <w:sz w:val="28"/>
          <w:szCs w:val="28"/>
          <w:lang w:val="en-IN"/>
        </w:rPr>
      </w:pPr>
    </w:p>
    <w:p w14:paraId="4C1D08D1" w14:textId="77777777" w:rsidR="007D4633" w:rsidRDefault="007D4633" w:rsidP="00E453B2">
      <w:pPr>
        <w:rPr>
          <w:b/>
          <w:color w:val="EDA516" w:themeColor="accent4"/>
          <w:sz w:val="28"/>
          <w:szCs w:val="28"/>
          <w:lang w:val="en-IN"/>
        </w:rPr>
      </w:pPr>
    </w:p>
    <w:p w14:paraId="30AA4AA1" w14:textId="77777777" w:rsidR="007D4633" w:rsidRDefault="007D4633" w:rsidP="00E453B2">
      <w:pPr>
        <w:rPr>
          <w:b/>
          <w:color w:val="EDA516" w:themeColor="accent4"/>
          <w:sz w:val="28"/>
          <w:szCs w:val="28"/>
          <w:lang w:val="en-IN"/>
        </w:rPr>
      </w:pPr>
    </w:p>
    <w:p w14:paraId="16795108" w14:textId="77777777" w:rsidR="007D4633" w:rsidRDefault="007D4633" w:rsidP="00E453B2">
      <w:pPr>
        <w:rPr>
          <w:b/>
          <w:color w:val="EDA516" w:themeColor="accent4"/>
          <w:sz w:val="28"/>
          <w:szCs w:val="28"/>
          <w:lang w:val="en-IN"/>
        </w:rPr>
      </w:pPr>
    </w:p>
    <w:p w14:paraId="24064C07" w14:textId="77777777" w:rsidR="007D4633" w:rsidRDefault="007D4633" w:rsidP="00E453B2">
      <w:pPr>
        <w:rPr>
          <w:b/>
          <w:color w:val="EDA516" w:themeColor="accent4"/>
          <w:sz w:val="28"/>
          <w:szCs w:val="28"/>
          <w:lang w:val="en-IN"/>
        </w:rPr>
      </w:pPr>
    </w:p>
    <w:p w14:paraId="1D3256A3" w14:textId="77777777" w:rsidR="007D4633" w:rsidRDefault="007D4633" w:rsidP="00E453B2">
      <w:pPr>
        <w:rPr>
          <w:b/>
          <w:color w:val="EDA516" w:themeColor="accent4"/>
          <w:sz w:val="28"/>
          <w:szCs w:val="28"/>
          <w:lang w:val="en-IN"/>
        </w:rPr>
      </w:pPr>
    </w:p>
    <w:p w14:paraId="3C198A72" w14:textId="77777777" w:rsidR="007D4633" w:rsidRDefault="007D4633" w:rsidP="00E453B2">
      <w:pPr>
        <w:rPr>
          <w:b/>
          <w:color w:val="EDA516" w:themeColor="accent4"/>
          <w:sz w:val="28"/>
          <w:szCs w:val="28"/>
          <w:lang w:val="en-IN"/>
        </w:rPr>
      </w:pPr>
    </w:p>
    <w:p w14:paraId="6609ABAC" w14:textId="77777777" w:rsidR="007D4633" w:rsidRDefault="007D4633" w:rsidP="00E453B2">
      <w:pPr>
        <w:rPr>
          <w:b/>
          <w:color w:val="EDA516" w:themeColor="accent4"/>
          <w:sz w:val="28"/>
          <w:szCs w:val="28"/>
          <w:lang w:val="en-IN"/>
        </w:rPr>
      </w:pPr>
    </w:p>
    <w:p w14:paraId="0E2711BE" w14:textId="77777777" w:rsidR="007D4633" w:rsidRDefault="007D4633" w:rsidP="00E453B2">
      <w:pPr>
        <w:rPr>
          <w:b/>
          <w:color w:val="EDA516" w:themeColor="accent4"/>
          <w:sz w:val="28"/>
          <w:szCs w:val="28"/>
          <w:lang w:val="en-IN"/>
        </w:rPr>
      </w:pPr>
    </w:p>
    <w:p w14:paraId="0CA14CD8" w14:textId="77777777" w:rsidR="007D4633" w:rsidRDefault="007D4633" w:rsidP="00E453B2">
      <w:pPr>
        <w:rPr>
          <w:b/>
          <w:color w:val="EDA516" w:themeColor="accent4"/>
          <w:sz w:val="28"/>
          <w:szCs w:val="28"/>
          <w:lang w:val="en-IN"/>
        </w:rPr>
      </w:pPr>
    </w:p>
    <w:p w14:paraId="17E06369" w14:textId="678FA45C" w:rsidR="00E453B2" w:rsidRDefault="00E453B2" w:rsidP="00E453B2">
      <w:pPr>
        <w:rPr>
          <w:b/>
          <w:color w:val="EDA516" w:themeColor="accent4"/>
          <w:sz w:val="28"/>
          <w:szCs w:val="28"/>
          <w:lang w:val="en-IN"/>
        </w:rPr>
      </w:pPr>
      <w:r w:rsidRPr="00E453B2">
        <w:rPr>
          <w:b/>
          <w:color w:val="EDA516" w:themeColor="accent4"/>
          <w:sz w:val="28"/>
          <w:szCs w:val="28"/>
          <w:lang w:val="en-IN"/>
        </w:rPr>
        <w:lastRenderedPageBreak/>
        <w:t>SYSTEM ANALYSIS</w:t>
      </w:r>
    </w:p>
    <w:p w14:paraId="648E3300" w14:textId="77777777" w:rsidR="00E453B2" w:rsidRDefault="00E453B2" w:rsidP="00E453B2">
      <w:pPr>
        <w:rPr>
          <w:szCs w:val="20"/>
          <w:lang w:val="en-IN"/>
        </w:rPr>
      </w:pPr>
      <w:r w:rsidRPr="00E453B2">
        <w:rPr>
          <w:b/>
          <w:bCs/>
          <w:color w:val="3D97B6" w:themeColor="accent2"/>
          <w:szCs w:val="20"/>
          <w:lang w:val="en-IN"/>
        </w:rPr>
        <w:t>2.1 Problem Definition</w:t>
      </w:r>
    </w:p>
    <w:p w14:paraId="666F94E3" w14:textId="3E47718C" w:rsidR="00E453B2" w:rsidRPr="00E453B2" w:rsidRDefault="00E453B2" w:rsidP="00E453B2">
      <w:pPr>
        <w:rPr>
          <w:szCs w:val="20"/>
          <w:lang w:val="en-IN"/>
        </w:rPr>
      </w:pPr>
      <w:r w:rsidRPr="00E453B2">
        <w:rPr>
          <w:szCs w:val="20"/>
          <w:lang w:val="en-IN"/>
        </w:rPr>
        <w:t>The current manual or legacy systems often suffer from "Data Lag," where the inventory count on paper does not match the actual physical stock due to delays in recording sales. This project, developed during the MP Online internship, aims to eliminate this lag through an automated trigger system.</w:t>
      </w:r>
    </w:p>
    <w:p w14:paraId="61AFC36C" w14:textId="77777777" w:rsidR="00E453B2" w:rsidRPr="00E453B2" w:rsidRDefault="00E453B2" w:rsidP="00E453B2">
      <w:pPr>
        <w:rPr>
          <w:b/>
          <w:bCs/>
          <w:color w:val="3D97B6" w:themeColor="accent2"/>
          <w:szCs w:val="20"/>
          <w:lang w:val="en-IN"/>
        </w:rPr>
      </w:pPr>
      <w:r w:rsidRPr="00E453B2">
        <w:rPr>
          <w:b/>
          <w:bCs/>
          <w:color w:val="3D97B6" w:themeColor="accent2"/>
          <w:szCs w:val="20"/>
          <w:lang w:val="en-IN"/>
        </w:rPr>
        <w:t>2.2 Feasibility Study</w:t>
      </w:r>
    </w:p>
    <w:p w14:paraId="2EE8E2D9" w14:textId="5DDF07F8" w:rsidR="00E453B2" w:rsidRPr="00E453B2" w:rsidRDefault="00E453B2" w:rsidP="00E453B2">
      <w:pPr>
        <w:numPr>
          <w:ilvl w:val="0"/>
          <w:numId w:val="22"/>
        </w:numPr>
        <w:rPr>
          <w:szCs w:val="20"/>
          <w:lang w:val="en-IN"/>
        </w:rPr>
      </w:pPr>
      <w:r w:rsidRPr="00E453B2">
        <w:rPr>
          <w:szCs w:val="20"/>
          <w:lang w:val="en-IN"/>
        </w:rPr>
        <w:t>Technical Feasibility: Using Fast API ensures high-speed asynchronous processing, while Vue 3 provides a reactive interface that updates without page reloads.</w:t>
      </w:r>
    </w:p>
    <w:p w14:paraId="375365CA" w14:textId="77777777" w:rsidR="00E453B2" w:rsidRPr="00E453B2" w:rsidRDefault="00E453B2" w:rsidP="00E453B2">
      <w:pPr>
        <w:numPr>
          <w:ilvl w:val="0"/>
          <w:numId w:val="22"/>
        </w:numPr>
        <w:rPr>
          <w:szCs w:val="20"/>
          <w:lang w:val="en-IN"/>
        </w:rPr>
      </w:pPr>
      <w:r w:rsidRPr="00E453B2">
        <w:rPr>
          <w:szCs w:val="20"/>
          <w:lang w:val="en-IN"/>
        </w:rPr>
        <w:t>Economic Feasibility: The tech stack (Python, MySQL, Vue) is open-source, making the system cost-effective for deployment.</w:t>
      </w:r>
    </w:p>
    <w:p w14:paraId="1574D0C0" w14:textId="77777777" w:rsidR="00E453B2" w:rsidRPr="00E453B2" w:rsidRDefault="00E453B2" w:rsidP="00E453B2">
      <w:pPr>
        <w:numPr>
          <w:ilvl w:val="0"/>
          <w:numId w:val="22"/>
        </w:numPr>
        <w:rPr>
          <w:szCs w:val="20"/>
          <w:lang w:val="en-IN"/>
        </w:rPr>
      </w:pPr>
      <w:r w:rsidRPr="00E453B2">
        <w:rPr>
          <w:szCs w:val="20"/>
          <w:lang w:val="en-IN"/>
        </w:rPr>
        <w:t>Operational Feasibility: The system is designed with a simple UI, requiring minimal training for staff members.</w:t>
      </w:r>
    </w:p>
    <w:p w14:paraId="3D790B79" w14:textId="50DD606F" w:rsidR="00E453B2" w:rsidRDefault="00E453B2" w:rsidP="00E453B2">
      <w:pPr>
        <w:rPr>
          <w:b/>
          <w:bCs/>
          <w:color w:val="3D97B6" w:themeColor="accent2"/>
          <w:szCs w:val="20"/>
          <w:lang w:val="en-IN"/>
        </w:rPr>
      </w:pPr>
      <w:r w:rsidRPr="00E453B2">
        <w:rPr>
          <w:b/>
          <w:bCs/>
          <w:color w:val="3D97B6" w:themeColor="accent2"/>
          <w:szCs w:val="20"/>
          <w:lang w:val="en-IN"/>
        </w:rPr>
        <w:t>2.3 Software &amp; Hardware Requirements</w:t>
      </w:r>
    </w:p>
    <w:p w14:paraId="71314A6D" w14:textId="7ACE1EE1" w:rsidR="00083B8E" w:rsidRDefault="00083B8E" w:rsidP="00E453B2">
      <w:pPr>
        <w:rPr>
          <w:b/>
          <w:bCs/>
          <w:color w:val="3D97B6" w:themeColor="accent2"/>
          <w:szCs w:val="20"/>
          <w:lang w:val="en-IN"/>
        </w:rPr>
      </w:pPr>
      <w:r w:rsidRPr="00083B8E">
        <w:rPr>
          <w:b/>
          <w:bCs/>
          <w:color w:val="3D97B6" w:themeColor="accent2"/>
          <w:szCs w:val="20"/>
        </w:rPr>
        <w:t>2.3.1 Hardware Requirements</w:t>
      </w:r>
    </w:p>
    <w:p w14:paraId="64E6F1A6" w14:textId="1E2880F1" w:rsidR="00083B8E" w:rsidRPr="00083B8E" w:rsidRDefault="00083B8E" w:rsidP="00E453B2">
      <w:pPr>
        <w:rPr>
          <w:szCs w:val="20"/>
          <w:lang w:val="en-IN"/>
        </w:rPr>
      </w:pPr>
      <w:r w:rsidRPr="00083B8E">
        <w:rPr>
          <w:szCs w:val="20"/>
          <w:lang w:val="en-IN"/>
        </w:rPr>
        <w:t>These are the minimum and recommended hardware specifications for the development machine and the server</w:t>
      </w:r>
    </w:p>
    <w:tbl>
      <w:tblPr>
        <w:tblStyle w:val="ProjectScopeTable"/>
        <w:tblW w:w="0" w:type="auto"/>
        <w:tblLook w:val="04A0" w:firstRow="1" w:lastRow="0" w:firstColumn="1" w:lastColumn="0" w:noHBand="0" w:noVBand="1"/>
      </w:tblPr>
      <w:tblGrid>
        <w:gridCol w:w="3116"/>
        <w:gridCol w:w="3117"/>
        <w:gridCol w:w="3117"/>
      </w:tblGrid>
      <w:tr w:rsidR="00083B8E" w14:paraId="06116F32" w14:textId="77777777" w:rsidTr="009E501A">
        <w:trPr>
          <w:cnfStyle w:val="100000000000" w:firstRow="1" w:lastRow="0" w:firstColumn="0" w:lastColumn="0" w:oddVBand="0" w:evenVBand="0" w:oddHBand="0" w:evenHBand="0" w:firstRowFirstColumn="0" w:firstRowLastColumn="0" w:lastRowFirstColumn="0" w:lastRowLastColumn="0"/>
        </w:trPr>
        <w:tc>
          <w:tcPr>
            <w:tcW w:w="3116" w:type="dxa"/>
            <w:vAlign w:val="center"/>
          </w:tcPr>
          <w:p w14:paraId="13EF441B" w14:textId="2BEE2AE5" w:rsidR="00083B8E" w:rsidRPr="00083B8E" w:rsidRDefault="00083B8E" w:rsidP="00083B8E">
            <w:pPr>
              <w:rPr>
                <w:b w:val="0"/>
                <w:bCs/>
                <w:szCs w:val="20"/>
                <w:lang w:val="en-IN"/>
              </w:rPr>
            </w:pPr>
            <w:r w:rsidRPr="00083B8E">
              <w:rPr>
                <w:bCs/>
                <w:szCs w:val="20"/>
                <w:lang w:val="en-IN"/>
              </w:rPr>
              <w:t>Component</w:t>
            </w:r>
          </w:p>
        </w:tc>
        <w:tc>
          <w:tcPr>
            <w:tcW w:w="3117" w:type="dxa"/>
            <w:vAlign w:val="center"/>
          </w:tcPr>
          <w:p w14:paraId="5D147814" w14:textId="6AF0689B" w:rsidR="00083B8E" w:rsidRPr="00083B8E" w:rsidRDefault="00083B8E" w:rsidP="00083B8E">
            <w:pPr>
              <w:rPr>
                <w:b w:val="0"/>
                <w:bCs/>
                <w:szCs w:val="20"/>
                <w:lang w:val="en-IN"/>
              </w:rPr>
            </w:pPr>
            <w:r w:rsidRPr="00083B8E">
              <w:rPr>
                <w:bCs/>
                <w:szCs w:val="20"/>
                <w:lang w:val="en-IN"/>
              </w:rPr>
              <w:t>Minimum Requirement</w:t>
            </w:r>
          </w:p>
        </w:tc>
        <w:tc>
          <w:tcPr>
            <w:tcW w:w="3117" w:type="dxa"/>
            <w:vAlign w:val="center"/>
          </w:tcPr>
          <w:p w14:paraId="754F80E9" w14:textId="23EA0536" w:rsidR="00083B8E" w:rsidRPr="00083B8E" w:rsidRDefault="00083B8E" w:rsidP="00083B8E">
            <w:pPr>
              <w:rPr>
                <w:b w:val="0"/>
                <w:bCs/>
                <w:szCs w:val="20"/>
                <w:lang w:val="en-IN"/>
              </w:rPr>
            </w:pPr>
            <w:r w:rsidRPr="00083B8E">
              <w:rPr>
                <w:bCs/>
                <w:szCs w:val="20"/>
                <w:lang w:val="en-IN"/>
              </w:rPr>
              <w:t>Recommended (for Development)</w:t>
            </w:r>
          </w:p>
        </w:tc>
      </w:tr>
      <w:tr w:rsidR="00083B8E" w14:paraId="39E6F477" w14:textId="77777777" w:rsidTr="009E501A">
        <w:tc>
          <w:tcPr>
            <w:tcW w:w="3116" w:type="dxa"/>
            <w:vAlign w:val="center"/>
          </w:tcPr>
          <w:p w14:paraId="65E39113" w14:textId="63D6A8AE" w:rsidR="00083B8E" w:rsidRPr="00083B8E" w:rsidRDefault="00083B8E" w:rsidP="00083B8E">
            <w:pPr>
              <w:rPr>
                <w:b/>
                <w:bCs/>
                <w:szCs w:val="20"/>
                <w:lang w:val="en-IN"/>
              </w:rPr>
            </w:pPr>
            <w:r w:rsidRPr="00083B8E">
              <w:rPr>
                <w:b/>
                <w:bCs/>
                <w:szCs w:val="20"/>
                <w:lang w:val="en-IN"/>
              </w:rPr>
              <w:t>Processor</w:t>
            </w:r>
          </w:p>
        </w:tc>
        <w:tc>
          <w:tcPr>
            <w:tcW w:w="3117" w:type="dxa"/>
            <w:vAlign w:val="center"/>
          </w:tcPr>
          <w:p w14:paraId="664183C8" w14:textId="3D1200AA" w:rsidR="00083B8E" w:rsidRPr="00083B8E" w:rsidRDefault="00083B8E" w:rsidP="00083B8E">
            <w:pPr>
              <w:rPr>
                <w:b/>
                <w:bCs/>
                <w:szCs w:val="20"/>
                <w:lang w:val="en-IN"/>
              </w:rPr>
            </w:pPr>
            <w:r w:rsidRPr="00083B8E">
              <w:rPr>
                <w:b/>
                <w:bCs/>
                <w:szCs w:val="20"/>
                <w:lang w:val="en-IN"/>
              </w:rPr>
              <w:t>Intel Core i3 (6th Gen) or equivalent</w:t>
            </w:r>
          </w:p>
        </w:tc>
        <w:tc>
          <w:tcPr>
            <w:tcW w:w="3117" w:type="dxa"/>
            <w:vAlign w:val="center"/>
          </w:tcPr>
          <w:p w14:paraId="7A696F7C" w14:textId="76B05159" w:rsidR="00083B8E" w:rsidRPr="00083B8E" w:rsidRDefault="00083B8E" w:rsidP="00083B8E">
            <w:pPr>
              <w:rPr>
                <w:b/>
                <w:bCs/>
                <w:szCs w:val="20"/>
                <w:lang w:val="en-IN"/>
              </w:rPr>
            </w:pPr>
            <w:r w:rsidRPr="00083B8E">
              <w:rPr>
                <w:b/>
                <w:bCs/>
                <w:szCs w:val="20"/>
                <w:lang w:val="en-IN"/>
              </w:rPr>
              <w:t xml:space="preserve">Intel Core i5 / i7 or AMD </w:t>
            </w:r>
            <w:proofErr w:type="spellStart"/>
            <w:r w:rsidRPr="00083B8E">
              <w:rPr>
                <w:b/>
                <w:bCs/>
                <w:szCs w:val="20"/>
                <w:lang w:val="en-IN"/>
              </w:rPr>
              <w:t>Ryzen</w:t>
            </w:r>
            <w:proofErr w:type="spellEnd"/>
            <w:r w:rsidRPr="00083B8E">
              <w:rPr>
                <w:b/>
                <w:bCs/>
                <w:szCs w:val="20"/>
                <w:lang w:val="en-IN"/>
              </w:rPr>
              <w:t xml:space="preserve"> 5+</w:t>
            </w:r>
          </w:p>
        </w:tc>
      </w:tr>
      <w:tr w:rsidR="00083B8E" w14:paraId="34512C3E" w14:textId="77777777" w:rsidTr="009E501A">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6C3D3BFD" w14:textId="652DAA22" w:rsidR="00083B8E" w:rsidRPr="00083B8E" w:rsidRDefault="00083B8E" w:rsidP="00083B8E">
            <w:pPr>
              <w:rPr>
                <w:b/>
                <w:bCs/>
                <w:szCs w:val="20"/>
                <w:lang w:val="en-IN"/>
              </w:rPr>
            </w:pPr>
            <w:r w:rsidRPr="00083B8E">
              <w:rPr>
                <w:b/>
                <w:bCs/>
                <w:szCs w:val="20"/>
                <w:lang w:val="en-IN"/>
              </w:rPr>
              <w:t>RAM</w:t>
            </w:r>
          </w:p>
        </w:tc>
        <w:tc>
          <w:tcPr>
            <w:tcW w:w="3117" w:type="dxa"/>
            <w:vAlign w:val="center"/>
          </w:tcPr>
          <w:p w14:paraId="0433530C" w14:textId="23E4BC49" w:rsidR="00083B8E" w:rsidRPr="00083B8E" w:rsidRDefault="00083B8E" w:rsidP="00083B8E">
            <w:pPr>
              <w:rPr>
                <w:b/>
                <w:bCs/>
                <w:szCs w:val="20"/>
                <w:lang w:val="en-IN"/>
              </w:rPr>
            </w:pPr>
            <w:r w:rsidRPr="00083B8E">
              <w:rPr>
                <w:b/>
                <w:bCs/>
                <w:szCs w:val="20"/>
                <w:lang w:val="en-IN"/>
              </w:rPr>
              <w:t>4 GB</w:t>
            </w:r>
          </w:p>
        </w:tc>
        <w:tc>
          <w:tcPr>
            <w:tcW w:w="3117" w:type="dxa"/>
            <w:vAlign w:val="center"/>
          </w:tcPr>
          <w:p w14:paraId="4005A9D5" w14:textId="1917FF82" w:rsidR="00083B8E" w:rsidRPr="00083B8E" w:rsidRDefault="00083B8E" w:rsidP="00083B8E">
            <w:pPr>
              <w:rPr>
                <w:b/>
                <w:bCs/>
                <w:szCs w:val="20"/>
                <w:lang w:val="en-IN"/>
              </w:rPr>
            </w:pPr>
            <w:r w:rsidRPr="00083B8E">
              <w:rPr>
                <w:b/>
                <w:bCs/>
                <w:szCs w:val="20"/>
                <w:lang w:val="en-IN"/>
              </w:rPr>
              <w:t>8 GB or 16 GB</w:t>
            </w:r>
          </w:p>
        </w:tc>
      </w:tr>
      <w:tr w:rsidR="00083B8E" w14:paraId="548B0561" w14:textId="77777777" w:rsidTr="009E501A">
        <w:tc>
          <w:tcPr>
            <w:tcW w:w="3116" w:type="dxa"/>
            <w:vAlign w:val="center"/>
          </w:tcPr>
          <w:p w14:paraId="291B1487" w14:textId="48B1E08A" w:rsidR="00083B8E" w:rsidRPr="00083B8E" w:rsidRDefault="00083B8E" w:rsidP="00083B8E">
            <w:pPr>
              <w:rPr>
                <w:b/>
                <w:bCs/>
                <w:szCs w:val="20"/>
                <w:lang w:val="en-IN"/>
              </w:rPr>
            </w:pPr>
            <w:r w:rsidRPr="00083B8E">
              <w:rPr>
                <w:b/>
                <w:bCs/>
                <w:szCs w:val="20"/>
                <w:lang w:val="en-IN"/>
              </w:rPr>
              <w:t>Hard Disk</w:t>
            </w:r>
          </w:p>
        </w:tc>
        <w:tc>
          <w:tcPr>
            <w:tcW w:w="3117" w:type="dxa"/>
            <w:vAlign w:val="center"/>
          </w:tcPr>
          <w:p w14:paraId="0EEF35E5" w14:textId="6AFFDE74" w:rsidR="00083B8E" w:rsidRPr="00083B8E" w:rsidRDefault="00083B8E" w:rsidP="00083B8E">
            <w:pPr>
              <w:rPr>
                <w:b/>
                <w:bCs/>
                <w:szCs w:val="20"/>
                <w:lang w:val="en-IN"/>
              </w:rPr>
            </w:pPr>
            <w:r w:rsidRPr="00083B8E">
              <w:rPr>
                <w:b/>
                <w:bCs/>
                <w:szCs w:val="20"/>
                <w:lang w:val="en-IN"/>
              </w:rPr>
              <w:t>500 GB HDD</w:t>
            </w:r>
          </w:p>
        </w:tc>
        <w:tc>
          <w:tcPr>
            <w:tcW w:w="3117" w:type="dxa"/>
            <w:vAlign w:val="center"/>
          </w:tcPr>
          <w:p w14:paraId="09F3442C" w14:textId="7505FD8D" w:rsidR="00083B8E" w:rsidRPr="00083B8E" w:rsidRDefault="00083B8E" w:rsidP="00083B8E">
            <w:pPr>
              <w:rPr>
                <w:b/>
                <w:bCs/>
                <w:szCs w:val="20"/>
                <w:lang w:val="en-IN"/>
              </w:rPr>
            </w:pPr>
            <w:r w:rsidRPr="00083B8E">
              <w:rPr>
                <w:b/>
                <w:bCs/>
                <w:szCs w:val="20"/>
                <w:lang w:val="en-IN"/>
              </w:rPr>
              <w:t>256 GB SSD (for faster build times)</w:t>
            </w:r>
          </w:p>
        </w:tc>
      </w:tr>
      <w:tr w:rsidR="00083B8E" w14:paraId="57F9CE2F" w14:textId="77777777" w:rsidTr="009E501A">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745A3952" w14:textId="01DCFC58" w:rsidR="00083B8E" w:rsidRPr="00083B8E" w:rsidRDefault="00083B8E" w:rsidP="00083B8E">
            <w:pPr>
              <w:rPr>
                <w:b/>
                <w:bCs/>
                <w:szCs w:val="20"/>
                <w:lang w:val="en-IN"/>
              </w:rPr>
            </w:pPr>
            <w:r w:rsidRPr="00083B8E">
              <w:rPr>
                <w:b/>
                <w:bCs/>
                <w:szCs w:val="20"/>
                <w:lang w:val="en-IN"/>
              </w:rPr>
              <w:t>Monitor</w:t>
            </w:r>
          </w:p>
        </w:tc>
        <w:tc>
          <w:tcPr>
            <w:tcW w:w="3117" w:type="dxa"/>
            <w:vAlign w:val="center"/>
          </w:tcPr>
          <w:p w14:paraId="4455EBE2" w14:textId="15C961A9" w:rsidR="00083B8E" w:rsidRPr="00083B8E" w:rsidRDefault="00083B8E" w:rsidP="00083B8E">
            <w:pPr>
              <w:rPr>
                <w:b/>
                <w:bCs/>
                <w:szCs w:val="20"/>
                <w:lang w:val="en-IN"/>
              </w:rPr>
            </w:pPr>
            <w:r w:rsidRPr="00083B8E">
              <w:rPr>
                <w:b/>
                <w:bCs/>
                <w:szCs w:val="20"/>
                <w:lang w:val="en-IN"/>
              </w:rPr>
              <w:t>1366 x 768 Resolution</w:t>
            </w:r>
          </w:p>
        </w:tc>
        <w:tc>
          <w:tcPr>
            <w:tcW w:w="3117" w:type="dxa"/>
            <w:vAlign w:val="center"/>
          </w:tcPr>
          <w:p w14:paraId="2F4728ED" w14:textId="69B451E2" w:rsidR="00083B8E" w:rsidRPr="00083B8E" w:rsidRDefault="00083B8E" w:rsidP="00083B8E">
            <w:pPr>
              <w:rPr>
                <w:b/>
                <w:bCs/>
                <w:szCs w:val="20"/>
                <w:lang w:val="en-IN"/>
              </w:rPr>
            </w:pPr>
            <w:r w:rsidRPr="00083B8E">
              <w:rPr>
                <w:b/>
                <w:bCs/>
                <w:szCs w:val="20"/>
                <w:lang w:val="en-IN"/>
              </w:rPr>
              <w:t>1920 x 1080 (Full HD)</w:t>
            </w:r>
          </w:p>
        </w:tc>
      </w:tr>
      <w:tr w:rsidR="00083B8E" w14:paraId="7FB1E7A9" w14:textId="77777777" w:rsidTr="009E501A">
        <w:tc>
          <w:tcPr>
            <w:tcW w:w="3116" w:type="dxa"/>
            <w:vAlign w:val="center"/>
          </w:tcPr>
          <w:p w14:paraId="2567C2DC" w14:textId="45B63281" w:rsidR="00083B8E" w:rsidRPr="00083B8E" w:rsidRDefault="00083B8E" w:rsidP="00083B8E">
            <w:pPr>
              <w:rPr>
                <w:b/>
                <w:bCs/>
                <w:szCs w:val="20"/>
                <w:lang w:val="en-IN"/>
              </w:rPr>
            </w:pPr>
            <w:r w:rsidRPr="00083B8E">
              <w:rPr>
                <w:b/>
                <w:bCs/>
                <w:szCs w:val="20"/>
                <w:lang w:val="en-IN"/>
              </w:rPr>
              <w:t>Input Devices</w:t>
            </w:r>
          </w:p>
        </w:tc>
        <w:tc>
          <w:tcPr>
            <w:tcW w:w="3117" w:type="dxa"/>
            <w:vAlign w:val="center"/>
          </w:tcPr>
          <w:p w14:paraId="18AB26F9" w14:textId="79BC4BD0" w:rsidR="00083B8E" w:rsidRPr="00083B8E" w:rsidRDefault="00083B8E" w:rsidP="00083B8E">
            <w:pPr>
              <w:rPr>
                <w:b/>
                <w:bCs/>
                <w:szCs w:val="20"/>
                <w:lang w:val="en-IN"/>
              </w:rPr>
            </w:pPr>
            <w:r w:rsidRPr="00083B8E">
              <w:rPr>
                <w:b/>
                <w:bCs/>
                <w:szCs w:val="20"/>
                <w:lang w:val="en-IN"/>
              </w:rPr>
              <w:t>Standard Keyboard &amp; Mouse</w:t>
            </w:r>
          </w:p>
        </w:tc>
        <w:tc>
          <w:tcPr>
            <w:tcW w:w="3117" w:type="dxa"/>
            <w:vAlign w:val="center"/>
          </w:tcPr>
          <w:p w14:paraId="7902E902" w14:textId="47B5594E" w:rsidR="00083B8E" w:rsidRPr="00083B8E" w:rsidRDefault="00083B8E" w:rsidP="00083B8E">
            <w:pPr>
              <w:rPr>
                <w:b/>
                <w:bCs/>
                <w:szCs w:val="20"/>
                <w:lang w:val="en-IN"/>
              </w:rPr>
            </w:pPr>
            <w:r w:rsidRPr="00083B8E">
              <w:rPr>
                <w:b/>
                <w:bCs/>
                <w:szCs w:val="20"/>
                <w:lang w:val="en-IN"/>
              </w:rPr>
              <w:t>Standard Keyboard &amp; Mouse</w:t>
            </w:r>
          </w:p>
        </w:tc>
      </w:tr>
      <w:tr w:rsidR="00083B8E" w14:paraId="667D5CBF" w14:textId="77777777" w:rsidTr="009E501A">
        <w:trPr>
          <w:cnfStyle w:val="000000010000" w:firstRow="0" w:lastRow="0" w:firstColumn="0" w:lastColumn="0" w:oddVBand="0" w:evenVBand="0" w:oddHBand="0" w:evenHBand="1" w:firstRowFirstColumn="0" w:firstRowLastColumn="0" w:lastRowFirstColumn="0" w:lastRowLastColumn="0"/>
        </w:trPr>
        <w:tc>
          <w:tcPr>
            <w:tcW w:w="3116" w:type="dxa"/>
            <w:vAlign w:val="center"/>
          </w:tcPr>
          <w:p w14:paraId="67113B00" w14:textId="132FF129" w:rsidR="00083B8E" w:rsidRPr="00083B8E" w:rsidRDefault="00083B8E" w:rsidP="00083B8E">
            <w:pPr>
              <w:rPr>
                <w:b/>
                <w:bCs/>
                <w:szCs w:val="20"/>
                <w:lang w:val="en-IN"/>
              </w:rPr>
            </w:pPr>
            <w:r w:rsidRPr="00083B8E">
              <w:rPr>
                <w:b/>
                <w:bCs/>
                <w:szCs w:val="20"/>
                <w:lang w:val="en-IN"/>
              </w:rPr>
              <w:t>Internet</w:t>
            </w:r>
          </w:p>
        </w:tc>
        <w:tc>
          <w:tcPr>
            <w:tcW w:w="3117" w:type="dxa"/>
            <w:vAlign w:val="center"/>
          </w:tcPr>
          <w:p w14:paraId="1B114B8A" w14:textId="314373FC" w:rsidR="00083B8E" w:rsidRPr="00083B8E" w:rsidRDefault="00083B8E" w:rsidP="00083B8E">
            <w:pPr>
              <w:rPr>
                <w:b/>
                <w:bCs/>
                <w:szCs w:val="20"/>
                <w:lang w:val="en-IN"/>
              </w:rPr>
            </w:pPr>
            <w:r w:rsidRPr="00083B8E">
              <w:rPr>
                <w:b/>
                <w:bCs/>
                <w:szCs w:val="20"/>
                <w:lang w:val="en-IN"/>
              </w:rPr>
              <w:t>2 Mbps (for library installation)</w:t>
            </w:r>
          </w:p>
        </w:tc>
        <w:tc>
          <w:tcPr>
            <w:tcW w:w="3117" w:type="dxa"/>
            <w:vAlign w:val="center"/>
          </w:tcPr>
          <w:p w14:paraId="018BAD20" w14:textId="03C545F8" w:rsidR="00083B8E" w:rsidRPr="00083B8E" w:rsidRDefault="00083B8E" w:rsidP="00083B8E">
            <w:pPr>
              <w:rPr>
                <w:b/>
                <w:bCs/>
                <w:szCs w:val="20"/>
                <w:lang w:val="en-IN"/>
              </w:rPr>
            </w:pPr>
            <w:r w:rsidRPr="00083B8E">
              <w:rPr>
                <w:b/>
                <w:bCs/>
                <w:szCs w:val="20"/>
                <w:lang w:val="en-IN"/>
              </w:rPr>
              <w:t>10 Mbps+ (for API testing &amp; Deployment)</w:t>
            </w:r>
          </w:p>
        </w:tc>
      </w:tr>
    </w:tbl>
    <w:p w14:paraId="711D8E4C" w14:textId="77777777" w:rsidR="00E453B2" w:rsidRPr="00E453B2" w:rsidRDefault="00E453B2" w:rsidP="00E453B2">
      <w:pPr>
        <w:rPr>
          <w:b/>
          <w:bCs/>
          <w:color w:val="3D97B6" w:themeColor="accent2"/>
          <w:szCs w:val="20"/>
          <w:lang w:val="en-IN"/>
        </w:rPr>
      </w:pPr>
    </w:p>
    <w:p w14:paraId="67BA03DC" w14:textId="77777777" w:rsidR="00E453B2" w:rsidRPr="00E453B2" w:rsidRDefault="00260F55" w:rsidP="00E453B2">
      <w:pPr>
        <w:rPr>
          <w:szCs w:val="20"/>
          <w:lang w:val="en-IN"/>
        </w:rPr>
      </w:pPr>
      <w:r>
        <w:rPr>
          <w:szCs w:val="20"/>
          <w:lang w:val="en-IN"/>
        </w:rPr>
        <w:pict w14:anchorId="59C7F0D9">
          <v:rect id="_x0000_i1025" style="width:0;height:1.5pt" o:hralign="center" o:hrstd="t" o:hr="t" fillcolor="#a0a0a0" stroked="f"/>
        </w:pict>
      </w:r>
    </w:p>
    <w:p w14:paraId="19DAA0F3" w14:textId="77777777" w:rsidR="00083B8E" w:rsidRDefault="00083B8E" w:rsidP="00E453B2">
      <w:pPr>
        <w:rPr>
          <w:b/>
          <w:bCs/>
          <w:color w:val="3D97B6" w:themeColor="accent2"/>
          <w:szCs w:val="20"/>
        </w:rPr>
      </w:pPr>
    </w:p>
    <w:p w14:paraId="36754DC1" w14:textId="10B8BA95" w:rsidR="00083B8E" w:rsidRDefault="00083B8E" w:rsidP="00E453B2">
      <w:pPr>
        <w:rPr>
          <w:b/>
          <w:bCs/>
          <w:color w:val="3D97B6" w:themeColor="accent2"/>
          <w:szCs w:val="20"/>
        </w:rPr>
      </w:pPr>
      <w:r w:rsidRPr="00083B8E">
        <w:rPr>
          <w:b/>
          <w:bCs/>
          <w:color w:val="3D97B6" w:themeColor="accent2"/>
          <w:szCs w:val="20"/>
        </w:rPr>
        <w:lastRenderedPageBreak/>
        <w:t>2.3.2 Software Requirements</w:t>
      </w:r>
    </w:p>
    <w:p w14:paraId="7D2EA3F0" w14:textId="144780F5" w:rsidR="00083B8E" w:rsidRDefault="00083B8E" w:rsidP="00E453B2">
      <w:pPr>
        <w:rPr>
          <w:b/>
          <w:bCs/>
          <w:szCs w:val="20"/>
        </w:rPr>
      </w:pPr>
      <w:r w:rsidRPr="00083B8E">
        <w:rPr>
          <w:szCs w:val="20"/>
        </w:rPr>
        <w:t xml:space="preserve">The software stack chosen for this project </w:t>
      </w:r>
      <w:r>
        <w:rPr>
          <w:szCs w:val="20"/>
        </w:rPr>
        <w:t>emphasizes</w:t>
      </w:r>
      <w:r w:rsidRPr="00083B8E">
        <w:rPr>
          <w:szCs w:val="20"/>
        </w:rPr>
        <w:t xml:space="preserve"> speed, security, and scalability, aligning with the standards learned during the MP Online internship</w:t>
      </w:r>
      <w:r w:rsidRPr="00083B8E">
        <w:rPr>
          <w:b/>
          <w:bCs/>
          <w:szCs w:val="20"/>
        </w:rPr>
        <w:t>.</w:t>
      </w:r>
    </w:p>
    <w:tbl>
      <w:tblPr>
        <w:tblStyle w:val="ProjectScopeTable"/>
        <w:tblW w:w="0" w:type="auto"/>
        <w:tblLook w:val="04A0" w:firstRow="1" w:lastRow="0" w:firstColumn="1" w:lastColumn="0" w:noHBand="0" w:noVBand="1"/>
      </w:tblPr>
      <w:tblGrid>
        <w:gridCol w:w="4675"/>
        <w:gridCol w:w="4675"/>
      </w:tblGrid>
      <w:tr w:rsidR="00083B8E" w14:paraId="1EAD85BD" w14:textId="77777777" w:rsidTr="009C6467">
        <w:trPr>
          <w:cnfStyle w:val="100000000000" w:firstRow="1" w:lastRow="0" w:firstColumn="0" w:lastColumn="0" w:oddVBand="0" w:evenVBand="0" w:oddHBand="0" w:evenHBand="0" w:firstRowFirstColumn="0" w:firstRowLastColumn="0" w:lastRowFirstColumn="0" w:lastRowLastColumn="0"/>
        </w:trPr>
        <w:tc>
          <w:tcPr>
            <w:tcW w:w="4675" w:type="dxa"/>
            <w:vAlign w:val="center"/>
          </w:tcPr>
          <w:p w14:paraId="537A06A3" w14:textId="1B80A417" w:rsidR="00083B8E" w:rsidRDefault="00083B8E" w:rsidP="00083B8E">
            <w:pPr>
              <w:rPr>
                <w:szCs w:val="20"/>
              </w:rPr>
            </w:pPr>
            <w:r>
              <w:rPr>
                <w:rStyle w:val="Strong"/>
                <w:rFonts w:ascii="Arial" w:hAnsi="Arial" w:cs="Arial"/>
                <w:color w:val="1F1F1F"/>
                <w:bdr w:val="none" w:sz="0" w:space="0" w:color="auto" w:frame="1"/>
              </w:rPr>
              <w:t>Software Category</w:t>
            </w:r>
          </w:p>
        </w:tc>
        <w:tc>
          <w:tcPr>
            <w:tcW w:w="4675" w:type="dxa"/>
            <w:vAlign w:val="center"/>
          </w:tcPr>
          <w:p w14:paraId="0B5D8B16" w14:textId="3123B9C2" w:rsidR="00083B8E" w:rsidRDefault="00083B8E" w:rsidP="00083B8E">
            <w:pPr>
              <w:rPr>
                <w:szCs w:val="20"/>
              </w:rPr>
            </w:pPr>
            <w:r>
              <w:rPr>
                <w:rStyle w:val="Strong"/>
                <w:rFonts w:ascii="Arial" w:hAnsi="Arial" w:cs="Arial"/>
                <w:color w:val="1F1F1F"/>
                <w:bdr w:val="none" w:sz="0" w:space="0" w:color="auto" w:frame="1"/>
              </w:rPr>
              <w:t>Specification</w:t>
            </w:r>
          </w:p>
        </w:tc>
      </w:tr>
      <w:tr w:rsidR="00083B8E" w14:paraId="1730D79E" w14:textId="77777777" w:rsidTr="009C6467">
        <w:tc>
          <w:tcPr>
            <w:tcW w:w="4675" w:type="dxa"/>
            <w:vAlign w:val="center"/>
          </w:tcPr>
          <w:p w14:paraId="01F066BA" w14:textId="429A122E" w:rsidR="00083B8E" w:rsidRDefault="00083B8E" w:rsidP="00083B8E">
            <w:pPr>
              <w:rPr>
                <w:szCs w:val="20"/>
              </w:rPr>
            </w:pPr>
            <w:r>
              <w:rPr>
                <w:rFonts w:ascii="Arial" w:hAnsi="Arial" w:cs="Arial"/>
                <w:b/>
                <w:bCs/>
                <w:color w:val="1F1F1F"/>
                <w:bdr w:val="none" w:sz="0" w:space="0" w:color="auto" w:frame="1"/>
              </w:rPr>
              <w:t>Operating System</w:t>
            </w:r>
          </w:p>
        </w:tc>
        <w:tc>
          <w:tcPr>
            <w:tcW w:w="4675" w:type="dxa"/>
            <w:vAlign w:val="center"/>
          </w:tcPr>
          <w:p w14:paraId="7EA1907C" w14:textId="2BB84C39" w:rsidR="00083B8E" w:rsidRDefault="00083B8E" w:rsidP="00083B8E">
            <w:pPr>
              <w:rPr>
                <w:szCs w:val="20"/>
              </w:rPr>
            </w:pPr>
            <w:r>
              <w:rPr>
                <w:rFonts w:ascii="Arial" w:hAnsi="Arial" w:cs="Arial"/>
                <w:color w:val="1F1F1F"/>
                <w:bdr w:val="none" w:sz="0" w:space="0" w:color="auto" w:frame="1"/>
              </w:rPr>
              <w:t>Windows 10/11 or Ubuntu 20.04+</w:t>
            </w:r>
          </w:p>
        </w:tc>
      </w:tr>
      <w:tr w:rsidR="00083B8E" w14:paraId="572BAD61" w14:textId="77777777" w:rsidTr="009C6467">
        <w:trPr>
          <w:cnfStyle w:val="000000010000" w:firstRow="0" w:lastRow="0" w:firstColumn="0" w:lastColumn="0" w:oddVBand="0" w:evenVBand="0" w:oddHBand="0" w:evenHBand="1" w:firstRowFirstColumn="0" w:firstRowLastColumn="0" w:lastRowFirstColumn="0" w:lastRowLastColumn="0"/>
        </w:trPr>
        <w:tc>
          <w:tcPr>
            <w:tcW w:w="4675" w:type="dxa"/>
            <w:vAlign w:val="center"/>
          </w:tcPr>
          <w:p w14:paraId="47CC8876" w14:textId="5850F48E" w:rsidR="00083B8E" w:rsidRDefault="00083B8E" w:rsidP="00083B8E">
            <w:pPr>
              <w:rPr>
                <w:szCs w:val="20"/>
              </w:rPr>
            </w:pPr>
            <w:r>
              <w:rPr>
                <w:rFonts w:ascii="Arial" w:hAnsi="Arial" w:cs="Arial"/>
                <w:b/>
                <w:bCs/>
                <w:color w:val="1F1F1F"/>
                <w:bdr w:val="none" w:sz="0" w:space="0" w:color="auto" w:frame="1"/>
              </w:rPr>
              <w:t>Backend Language</w:t>
            </w:r>
          </w:p>
        </w:tc>
        <w:tc>
          <w:tcPr>
            <w:tcW w:w="4675" w:type="dxa"/>
            <w:vAlign w:val="center"/>
          </w:tcPr>
          <w:p w14:paraId="0C9BFC53" w14:textId="34C2E139" w:rsidR="00083B8E" w:rsidRDefault="00083B8E" w:rsidP="00083B8E">
            <w:pPr>
              <w:rPr>
                <w:szCs w:val="20"/>
              </w:rPr>
            </w:pPr>
            <w:r>
              <w:rPr>
                <w:rFonts w:ascii="Arial" w:hAnsi="Arial" w:cs="Arial"/>
                <w:b/>
                <w:bCs/>
                <w:color w:val="1F1F1F"/>
                <w:bdr w:val="none" w:sz="0" w:space="0" w:color="auto" w:frame="1"/>
              </w:rPr>
              <w:t>Python 3.10+</w:t>
            </w:r>
          </w:p>
        </w:tc>
      </w:tr>
      <w:tr w:rsidR="00083B8E" w14:paraId="15FF0BAA" w14:textId="77777777" w:rsidTr="009C6467">
        <w:tc>
          <w:tcPr>
            <w:tcW w:w="4675" w:type="dxa"/>
            <w:vAlign w:val="center"/>
          </w:tcPr>
          <w:p w14:paraId="41A7490A" w14:textId="3347284A" w:rsidR="00083B8E" w:rsidRDefault="00083B8E" w:rsidP="00083B8E">
            <w:pPr>
              <w:rPr>
                <w:szCs w:val="20"/>
              </w:rPr>
            </w:pPr>
            <w:r>
              <w:rPr>
                <w:rFonts w:ascii="Arial" w:hAnsi="Arial" w:cs="Arial"/>
                <w:b/>
                <w:bCs/>
                <w:color w:val="1F1F1F"/>
                <w:bdr w:val="none" w:sz="0" w:space="0" w:color="auto" w:frame="1"/>
              </w:rPr>
              <w:t>Backend Framework</w:t>
            </w:r>
          </w:p>
        </w:tc>
        <w:tc>
          <w:tcPr>
            <w:tcW w:w="4675" w:type="dxa"/>
            <w:vAlign w:val="center"/>
          </w:tcPr>
          <w:p w14:paraId="49A9E690" w14:textId="6FEA9CC6" w:rsidR="00083B8E" w:rsidRDefault="00083B8E" w:rsidP="00083B8E">
            <w:pPr>
              <w:rPr>
                <w:szCs w:val="20"/>
              </w:rPr>
            </w:pPr>
            <w:r>
              <w:rPr>
                <w:rFonts w:ascii="Arial" w:hAnsi="Arial" w:cs="Arial"/>
                <w:b/>
                <w:bCs/>
                <w:color w:val="1F1F1F"/>
                <w:bdr w:val="none" w:sz="0" w:space="0" w:color="auto" w:frame="1"/>
              </w:rPr>
              <w:t>Fast API</w:t>
            </w:r>
            <w:r>
              <w:rPr>
                <w:rFonts w:ascii="Arial" w:hAnsi="Arial" w:cs="Arial"/>
                <w:color w:val="1F1F1F"/>
                <w:bdr w:val="none" w:sz="0" w:space="0" w:color="auto" w:frame="1"/>
              </w:rPr>
              <w:t xml:space="preserve"> (Asynchronous High Performance)</w:t>
            </w:r>
          </w:p>
        </w:tc>
      </w:tr>
      <w:tr w:rsidR="00083B8E" w14:paraId="4C007A56" w14:textId="77777777" w:rsidTr="009C6467">
        <w:trPr>
          <w:cnfStyle w:val="000000010000" w:firstRow="0" w:lastRow="0" w:firstColumn="0" w:lastColumn="0" w:oddVBand="0" w:evenVBand="0" w:oddHBand="0" w:evenHBand="1" w:firstRowFirstColumn="0" w:firstRowLastColumn="0" w:lastRowFirstColumn="0" w:lastRowLastColumn="0"/>
        </w:trPr>
        <w:tc>
          <w:tcPr>
            <w:tcW w:w="4675" w:type="dxa"/>
            <w:vAlign w:val="center"/>
          </w:tcPr>
          <w:p w14:paraId="746F3B11" w14:textId="24A779F5" w:rsidR="00083B8E" w:rsidRDefault="00083B8E" w:rsidP="00083B8E">
            <w:pPr>
              <w:rPr>
                <w:szCs w:val="20"/>
              </w:rPr>
            </w:pPr>
            <w:r>
              <w:rPr>
                <w:rFonts w:ascii="Arial" w:hAnsi="Arial" w:cs="Arial"/>
                <w:b/>
                <w:bCs/>
                <w:color w:val="1F1F1F"/>
                <w:bdr w:val="none" w:sz="0" w:space="0" w:color="auto" w:frame="1"/>
              </w:rPr>
              <w:t>Frontend Library</w:t>
            </w:r>
          </w:p>
        </w:tc>
        <w:tc>
          <w:tcPr>
            <w:tcW w:w="4675" w:type="dxa"/>
            <w:vAlign w:val="center"/>
          </w:tcPr>
          <w:p w14:paraId="6A39F1DC" w14:textId="47FE7595" w:rsidR="00083B8E" w:rsidRDefault="00083B8E" w:rsidP="00083B8E">
            <w:pPr>
              <w:rPr>
                <w:szCs w:val="20"/>
              </w:rPr>
            </w:pPr>
            <w:r>
              <w:rPr>
                <w:rFonts w:ascii="Arial" w:hAnsi="Arial" w:cs="Arial"/>
                <w:b/>
                <w:bCs/>
                <w:color w:val="1F1F1F"/>
                <w:bdr w:val="none" w:sz="0" w:space="0" w:color="auto" w:frame="1"/>
              </w:rPr>
              <w:t>Vue.js 3</w:t>
            </w:r>
            <w:r>
              <w:rPr>
                <w:rFonts w:ascii="Arial" w:hAnsi="Arial" w:cs="Arial"/>
                <w:color w:val="1F1F1F"/>
                <w:bdr w:val="none" w:sz="0" w:space="0" w:color="auto" w:frame="1"/>
              </w:rPr>
              <w:t xml:space="preserve"> (Composition API)</w:t>
            </w:r>
          </w:p>
        </w:tc>
      </w:tr>
      <w:tr w:rsidR="00083B8E" w14:paraId="18A3B808" w14:textId="77777777" w:rsidTr="009C6467">
        <w:tc>
          <w:tcPr>
            <w:tcW w:w="4675" w:type="dxa"/>
            <w:vAlign w:val="center"/>
          </w:tcPr>
          <w:p w14:paraId="496200EB" w14:textId="07F1BD35" w:rsidR="00083B8E" w:rsidRDefault="00083B8E" w:rsidP="00083B8E">
            <w:pPr>
              <w:rPr>
                <w:szCs w:val="20"/>
              </w:rPr>
            </w:pPr>
            <w:r>
              <w:rPr>
                <w:rFonts w:ascii="Arial" w:hAnsi="Arial" w:cs="Arial"/>
                <w:b/>
                <w:bCs/>
                <w:color w:val="1F1F1F"/>
                <w:bdr w:val="none" w:sz="0" w:space="0" w:color="auto" w:frame="1"/>
              </w:rPr>
              <w:t>Build Tool</w:t>
            </w:r>
          </w:p>
        </w:tc>
        <w:tc>
          <w:tcPr>
            <w:tcW w:w="4675" w:type="dxa"/>
            <w:vAlign w:val="center"/>
          </w:tcPr>
          <w:p w14:paraId="4FCA22BE" w14:textId="5FF45931" w:rsidR="00083B8E" w:rsidRDefault="00083B8E" w:rsidP="00083B8E">
            <w:pPr>
              <w:rPr>
                <w:szCs w:val="20"/>
              </w:rPr>
            </w:pPr>
            <w:r>
              <w:rPr>
                <w:rFonts w:ascii="Arial" w:hAnsi="Arial" w:cs="Arial"/>
                <w:b/>
                <w:bCs/>
                <w:color w:val="1F1F1F"/>
                <w:bdr w:val="none" w:sz="0" w:space="0" w:color="auto" w:frame="1"/>
              </w:rPr>
              <w:t>Vite</w:t>
            </w:r>
            <w:r>
              <w:rPr>
                <w:rFonts w:ascii="Arial" w:hAnsi="Arial" w:cs="Arial"/>
                <w:color w:val="1F1F1F"/>
                <w:bdr w:val="none" w:sz="0" w:space="0" w:color="auto" w:frame="1"/>
              </w:rPr>
              <w:t xml:space="preserve"> (Next-generation frontend tooling)</w:t>
            </w:r>
          </w:p>
        </w:tc>
      </w:tr>
      <w:tr w:rsidR="00083B8E" w14:paraId="71FDF220" w14:textId="77777777" w:rsidTr="009C6467">
        <w:trPr>
          <w:cnfStyle w:val="000000010000" w:firstRow="0" w:lastRow="0" w:firstColumn="0" w:lastColumn="0" w:oddVBand="0" w:evenVBand="0" w:oddHBand="0" w:evenHBand="1" w:firstRowFirstColumn="0" w:firstRowLastColumn="0" w:lastRowFirstColumn="0" w:lastRowLastColumn="0"/>
        </w:trPr>
        <w:tc>
          <w:tcPr>
            <w:tcW w:w="4675" w:type="dxa"/>
            <w:vAlign w:val="center"/>
          </w:tcPr>
          <w:p w14:paraId="5BD7B8B0" w14:textId="3C0E9CD2" w:rsidR="00083B8E" w:rsidRDefault="00083B8E" w:rsidP="00083B8E">
            <w:pPr>
              <w:rPr>
                <w:szCs w:val="20"/>
              </w:rPr>
            </w:pPr>
            <w:r>
              <w:rPr>
                <w:rFonts w:ascii="Arial" w:hAnsi="Arial" w:cs="Arial"/>
                <w:b/>
                <w:bCs/>
                <w:color w:val="1F1F1F"/>
                <w:bdr w:val="none" w:sz="0" w:space="0" w:color="auto" w:frame="1"/>
              </w:rPr>
              <w:t>Database Management</w:t>
            </w:r>
          </w:p>
        </w:tc>
        <w:tc>
          <w:tcPr>
            <w:tcW w:w="4675" w:type="dxa"/>
            <w:vAlign w:val="center"/>
          </w:tcPr>
          <w:p w14:paraId="7DD51119" w14:textId="17A2ECF9" w:rsidR="00083B8E" w:rsidRDefault="00083B8E" w:rsidP="00083B8E">
            <w:pPr>
              <w:rPr>
                <w:szCs w:val="20"/>
              </w:rPr>
            </w:pPr>
            <w:r>
              <w:rPr>
                <w:rFonts w:ascii="Arial" w:hAnsi="Arial" w:cs="Arial"/>
                <w:b/>
                <w:bCs/>
                <w:color w:val="1F1F1F"/>
                <w:bdr w:val="none" w:sz="0" w:space="0" w:color="auto" w:frame="1"/>
              </w:rPr>
              <w:t>MySQL 8.0</w:t>
            </w:r>
          </w:p>
        </w:tc>
      </w:tr>
      <w:tr w:rsidR="00083B8E" w14:paraId="0C709A9B" w14:textId="77777777" w:rsidTr="009C6467">
        <w:tc>
          <w:tcPr>
            <w:tcW w:w="4675" w:type="dxa"/>
            <w:vAlign w:val="center"/>
          </w:tcPr>
          <w:p w14:paraId="363EB42E" w14:textId="6069C746" w:rsidR="00083B8E" w:rsidRDefault="00083B8E" w:rsidP="00083B8E">
            <w:pPr>
              <w:rPr>
                <w:szCs w:val="20"/>
              </w:rPr>
            </w:pPr>
            <w:r>
              <w:rPr>
                <w:rFonts w:ascii="Arial" w:hAnsi="Arial" w:cs="Arial"/>
                <w:b/>
                <w:bCs/>
                <w:color w:val="1F1F1F"/>
                <w:bdr w:val="none" w:sz="0" w:space="0" w:color="auto" w:frame="1"/>
              </w:rPr>
              <w:t>ORM</w:t>
            </w:r>
          </w:p>
        </w:tc>
        <w:tc>
          <w:tcPr>
            <w:tcW w:w="4675" w:type="dxa"/>
            <w:vAlign w:val="center"/>
          </w:tcPr>
          <w:p w14:paraId="1E931A9C" w14:textId="6A317156" w:rsidR="00083B8E" w:rsidRDefault="00083B8E" w:rsidP="00083B8E">
            <w:pPr>
              <w:rPr>
                <w:szCs w:val="20"/>
              </w:rPr>
            </w:pPr>
            <w:r>
              <w:rPr>
                <w:rFonts w:ascii="Arial" w:hAnsi="Arial" w:cs="Arial"/>
                <w:b/>
                <w:bCs/>
                <w:color w:val="1F1F1F"/>
                <w:bdr w:val="none" w:sz="0" w:space="0" w:color="auto" w:frame="1"/>
              </w:rPr>
              <w:t>SQL Alchemy</w:t>
            </w:r>
            <w:r>
              <w:rPr>
                <w:rFonts w:ascii="Arial" w:hAnsi="Arial" w:cs="Arial"/>
                <w:color w:val="1F1F1F"/>
                <w:bdr w:val="none" w:sz="0" w:space="0" w:color="auto" w:frame="1"/>
              </w:rPr>
              <w:t xml:space="preserve"> (Object Relational Mapper)</w:t>
            </w:r>
          </w:p>
        </w:tc>
      </w:tr>
      <w:tr w:rsidR="00083B8E" w14:paraId="5AE111B2" w14:textId="77777777" w:rsidTr="009C6467">
        <w:trPr>
          <w:cnfStyle w:val="000000010000" w:firstRow="0" w:lastRow="0" w:firstColumn="0" w:lastColumn="0" w:oddVBand="0" w:evenVBand="0" w:oddHBand="0" w:evenHBand="1" w:firstRowFirstColumn="0" w:firstRowLastColumn="0" w:lastRowFirstColumn="0" w:lastRowLastColumn="0"/>
        </w:trPr>
        <w:tc>
          <w:tcPr>
            <w:tcW w:w="4675" w:type="dxa"/>
            <w:vAlign w:val="center"/>
          </w:tcPr>
          <w:p w14:paraId="56E7EE2B" w14:textId="30D53BD0" w:rsidR="00083B8E" w:rsidRDefault="00083B8E" w:rsidP="00083B8E">
            <w:pPr>
              <w:rPr>
                <w:szCs w:val="20"/>
              </w:rPr>
            </w:pPr>
            <w:r>
              <w:rPr>
                <w:rFonts w:ascii="Arial" w:hAnsi="Arial" w:cs="Arial"/>
                <w:b/>
                <w:bCs/>
                <w:color w:val="1F1F1F"/>
                <w:bdr w:val="none" w:sz="0" w:space="0" w:color="auto" w:frame="1"/>
              </w:rPr>
              <w:t>API Testing Tool</w:t>
            </w:r>
          </w:p>
        </w:tc>
        <w:tc>
          <w:tcPr>
            <w:tcW w:w="4675" w:type="dxa"/>
            <w:vAlign w:val="center"/>
          </w:tcPr>
          <w:p w14:paraId="1AA8DADD" w14:textId="21F8CAE1" w:rsidR="00083B8E" w:rsidRDefault="00083B8E" w:rsidP="00083B8E">
            <w:pPr>
              <w:rPr>
                <w:szCs w:val="20"/>
              </w:rPr>
            </w:pPr>
            <w:r>
              <w:rPr>
                <w:rFonts w:ascii="Arial" w:hAnsi="Arial" w:cs="Arial"/>
                <w:b/>
                <w:bCs/>
                <w:color w:val="1F1F1F"/>
                <w:bdr w:val="none" w:sz="0" w:space="0" w:color="auto" w:frame="1"/>
              </w:rPr>
              <w:t>Postman</w:t>
            </w:r>
            <w:r>
              <w:rPr>
                <w:rFonts w:ascii="Arial" w:hAnsi="Arial" w:cs="Arial"/>
                <w:color w:val="1F1F1F"/>
                <w:bdr w:val="none" w:sz="0" w:space="0" w:color="auto" w:frame="1"/>
              </w:rPr>
              <w:t xml:space="preserve"> or Fast API Swagger UI</w:t>
            </w:r>
          </w:p>
        </w:tc>
      </w:tr>
      <w:tr w:rsidR="00083B8E" w14:paraId="0AADEC20" w14:textId="77777777" w:rsidTr="009C6467">
        <w:tc>
          <w:tcPr>
            <w:tcW w:w="4675" w:type="dxa"/>
            <w:vAlign w:val="center"/>
          </w:tcPr>
          <w:p w14:paraId="0770C976" w14:textId="49D59BFB" w:rsidR="00083B8E" w:rsidRDefault="00083B8E" w:rsidP="00083B8E">
            <w:pPr>
              <w:rPr>
                <w:szCs w:val="20"/>
              </w:rPr>
            </w:pPr>
            <w:r>
              <w:rPr>
                <w:rFonts w:ascii="Arial" w:hAnsi="Arial" w:cs="Arial"/>
                <w:b/>
                <w:bCs/>
                <w:color w:val="1F1F1F"/>
                <w:bdr w:val="none" w:sz="0" w:space="0" w:color="auto" w:frame="1"/>
              </w:rPr>
              <w:t>Version Control</w:t>
            </w:r>
          </w:p>
        </w:tc>
        <w:tc>
          <w:tcPr>
            <w:tcW w:w="4675" w:type="dxa"/>
            <w:vAlign w:val="center"/>
          </w:tcPr>
          <w:p w14:paraId="0CED67A5" w14:textId="22CDC62D" w:rsidR="00083B8E" w:rsidRDefault="00083B8E" w:rsidP="00083B8E">
            <w:pPr>
              <w:rPr>
                <w:szCs w:val="20"/>
              </w:rPr>
            </w:pPr>
            <w:r>
              <w:rPr>
                <w:rFonts w:ascii="Arial" w:hAnsi="Arial" w:cs="Arial"/>
                <w:b/>
                <w:bCs/>
                <w:color w:val="1F1F1F"/>
                <w:bdr w:val="none" w:sz="0" w:space="0" w:color="auto" w:frame="1"/>
              </w:rPr>
              <w:t>Git</w:t>
            </w:r>
            <w:r>
              <w:rPr>
                <w:rFonts w:ascii="Arial" w:hAnsi="Arial" w:cs="Arial"/>
                <w:color w:val="1F1F1F"/>
                <w:bdr w:val="none" w:sz="0" w:space="0" w:color="auto" w:frame="1"/>
              </w:rPr>
              <w:t xml:space="preserve"> &amp; GitHub</w:t>
            </w:r>
          </w:p>
        </w:tc>
      </w:tr>
      <w:tr w:rsidR="00083B8E" w14:paraId="243D7305" w14:textId="77777777" w:rsidTr="009C6467">
        <w:trPr>
          <w:cnfStyle w:val="000000010000" w:firstRow="0" w:lastRow="0" w:firstColumn="0" w:lastColumn="0" w:oddVBand="0" w:evenVBand="0" w:oddHBand="0" w:evenHBand="1" w:firstRowFirstColumn="0" w:firstRowLastColumn="0" w:lastRowFirstColumn="0" w:lastRowLastColumn="0"/>
        </w:trPr>
        <w:tc>
          <w:tcPr>
            <w:tcW w:w="4675" w:type="dxa"/>
            <w:vAlign w:val="center"/>
          </w:tcPr>
          <w:p w14:paraId="4D485088" w14:textId="4B386598" w:rsidR="00083B8E" w:rsidRDefault="00083B8E" w:rsidP="00083B8E">
            <w:pPr>
              <w:rPr>
                <w:szCs w:val="20"/>
              </w:rPr>
            </w:pPr>
            <w:r>
              <w:rPr>
                <w:rFonts w:ascii="Arial" w:hAnsi="Arial" w:cs="Arial"/>
                <w:b/>
                <w:bCs/>
                <w:color w:val="1F1F1F"/>
                <w:bdr w:val="none" w:sz="0" w:space="0" w:color="auto" w:frame="1"/>
              </w:rPr>
              <w:t>Code Editor</w:t>
            </w:r>
          </w:p>
        </w:tc>
        <w:tc>
          <w:tcPr>
            <w:tcW w:w="4675" w:type="dxa"/>
            <w:vAlign w:val="center"/>
          </w:tcPr>
          <w:p w14:paraId="6A464121" w14:textId="4D9E495E" w:rsidR="00083B8E" w:rsidRDefault="00083B8E" w:rsidP="00083B8E">
            <w:pPr>
              <w:rPr>
                <w:szCs w:val="20"/>
              </w:rPr>
            </w:pPr>
            <w:r>
              <w:rPr>
                <w:rFonts w:ascii="Arial" w:hAnsi="Arial" w:cs="Arial"/>
                <w:b/>
                <w:bCs/>
                <w:color w:val="1F1F1F"/>
                <w:bdr w:val="none" w:sz="0" w:space="0" w:color="auto" w:frame="1"/>
              </w:rPr>
              <w:t>Visual Studio Code</w:t>
            </w:r>
            <w:r>
              <w:rPr>
                <w:rFonts w:ascii="Arial" w:hAnsi="Arial" w:cs="Arial"/>
                <w:color w:val="1F1F1F"/>
                <w:bdr w:val="none" w:sz="0" w:space="0" w:color="auto" w:frame="1"/>
              </w:rPr>
              <w:t xml:space="preserve"> (VS Code)</w:t>
            </w:r>
          </w:p>
        </w:tc>
      </w:tr>
      <w:tr w:rsidR="00083B8E" w14:paraId="1C8C8352" w14:textId="77777777" w:rsidTr="009C6467">
        <w:tc>
          <w:tcPr>
            <w:tcW w:w="4675" w:type="dxa"/>
            <w:vAlign w:val="center"/>
          </w:tcPr>
          <w:p w14:paraId="64724D19" w14:textId="4C716A1F" w:rsidR="00083B8E" w:rsidRDefault="00083B8E" w:rsidP="00083B8E">
            <w:pPr>
              <w:rPr>
                <w:szCs w:val="20"/>
              </w:rPr>
            </w:pPr>
            <w:r>
              <w:rPr>
                <w:rFonts w:ascii="Arial" w:hAnsi="Arial" w:cs="Arial"/>
                <w:b/>
                <w:bCs/>
                <w:color w:val="1F1F1F"/>
                <w:bdr w:val="none" w:sz="0" w:space="0" w:color="auto" w:frame="1"/>
              </w:rPr>
              <w:t>Web Browser</w:t>
            </w:r>
          </w:p>
        </w:tc>
        <w:tc>
          <w:tcPr>
            <w:tcW w:w="4675" w:type="dxa"/>
            <w:vAlign w:val="center"/>
          </w:tcPr>
          <w:p w14:paraId="1004A076" w14:textId="36011256" w:rsidR="00083B8E" w:rsidRDefault="00083B8E" w:rsidP="00083B8E">
            <w:pPr>
              <w:rPr>
                <w:szCs w:val="20"/>
              </w:rPr>
            </w:pPr>
            <w:r>
              <w:rPr>
                <w:rFonts w:ascii="Arial" w:hAnsi="Arial" w:cs="Arial"/>
                <w:color w:val="1F1F1F"/>
                <w:bdr w:val="none" w:sz="0" w:space="0" w:color="auto" w:frame="1"/>
              </w:rPr>
              <w:t>Google Chrome / Microsoft Edge (for DevTools)</w:t>
            </w:r>
          </w:p>
        </w:tc>
      </w:tr>
    </w:tbl>
    <w:p w14:paraId="0AF31A02" w14:textId="77777777" w:rsidR="00083B8E" w:rsidRPr="00083B8E" w:rsidRDefault="00083B8E" w:rsidP="00E453B2">
      <w:pPr>
        <w:rPr>
          <w:szCs w:val="20"/>
        </w:rPr>
      </w:pPr>
    </w:p>
    <w:p w14:paraId="09C080C2" w14:textId="77777777" w:rsidR="00083B8E" w:rsidRPr="00083B8E" w:rsidRDefault="00083B8E" w:rsidP="00E453B2">
      <w:pPr>
        <w:rPr>
          <w:b/>
          <w:bCs/>
          <w:color w:val="3D97B6" w:themeColor="accent2"/>
          <w:szCs w:val="20"/>
          <w:lang w:val="en-IN"/>
        </w:rPr>
      </w:pPr>
    </w:p>
    <w:p w14:paraId="5E781FDB" w14:textId="77777777" w:rsidR="00083B8E" w:rsidRDefault="00083B8E" w:rsidP="00E453B2">
      <w:pPr>
        <w:rPr>
          <w:b/>
          <w:bCs/>
          <w:color w:val="EDA516" w:themeColor="accent4"/>
          <w:sz w:val="28"/>
          <w:szCs w:val="28"/>
          <w:lang w:val="en-IN"/>
        </w:rPr>
      </w:pPr>
    </w:p>
    <w:p w14:paraId="420E6546" w14:textId="77777777" w:rsidR="00083B8E" w:rsidRDefault="00083B8E" w:rsidP="00E453B2">
      <w:pPr>
        <w:rPr>
          <w:b/>
          <w:bCs/>
          <w:color w:val="EDA516" w:themeColor="accent4"/>
          <w:sz w:val="28"/>
          <w:szCs w:val="28"/>
          <w:lang w:val="en-IN"/>
        </w:rPr>
      </w:pPr>
    </w:p>
    <w:p w14:paraId="41BED7B9" w14:textId="77777777" w:rsidR="00083B8E" w:rsidRDefault="00083B8E" w:rsidP="00E453B2">
      <w:pPr>
        <w:rPr>
          <w:b/>
          <w:bCs/>
          <w:color w:val="EDA516" w:themeColor="accent4"/>
          <w:sz w:val="28"/>
          <w:szCs w:val="28"/>
          <w:lang w:val="en-IN"/>
        </w:rPr>
      </w:pPr>
    </w:p>
    <w:p w14:paraId="69F961FF" w14:textId="77777777" w:rsidR="00083B8E" w:rsidRDefault="00083B8E" w:rsidP="00E453B2">
      <w:pPr>
        <w:rPr>
          <w:b/>
          <w:bCs/>
          <w:color w:val="EDA516" w:themeColor="accent4"/>
          <w:sz w:val="28"/>
          <w:szCs w:val="28"/>
          <w:lang w:val="en-IN"/>
        </w:rPr>
      </w:pPr>
    </w:p>
    <w:p w14:paraId="44DA2BF0" w14:textId="77777777" w:rsidR="00083B8E" w:rsidRDefault="00083B8E" w:rsidP="00E453B2">
      <w:pPr>
        <w:rPr>
          <w:b/>
          <w:bCs/>
          <w:color w:val="EDA516" w:themeColor="accent4"/>
          <w:sz w:val="28"/>
          <w:szCs w:val="28"/>
          <w:lang w:val="en-IN"/>
        </w:rPr>
      </w:pPr>
    </w:p>
    <w:p w14:paraId="6E3FAC37" w14:textId="77777777" w:rsidR="00083B8E" w:rsidRDefault="00083B8E" w:rsidP="00E453B2">
      <w:pPr>
        <w:rPr>
          <w:b/>
          <w:bCs/>
          <w:color w:val="EDA516" w:themeColor="accent4"/>
          <w:sz w:val="28"/>
          <w:szCs w:val="28"/>
          <w:lang w:val="en-IN"/>
        </w:rPr>
      </w:pPr>
    </w:p>
    <w:p w14:paraId="762CEAAA" w14:textId="77777777" w:rsidR="00083B8E" w:rsidRDefault="00083B8E" w:rsidP="00E453B2">
      <w:pPr>
        <w:rPr>
          <w:b/>
          <w:bCs/>
          <w:color w:val="EDA516" w:themeColor="accent4"/>
          <w:sz w:val="28"/>
          <w:szCs w:val="28"/>
          <w:lang w:val="en-IN"/>
        </w:rPr>
      </w:pPr>
    </w:p>
    <w:p w14:paraId="087D9311" w14:textId="77777777" w:rsidR="00C61296" w:rsidRDefault="00E453B2" w:rsidP="00C61296">
      <w:pPr>
        <w:rPr>
          <w:b/>
          <w:bCs/>
          <w:color w:val="EDA516" w:themeColor="accent4"/>
          <w:sz w:val="28"/>
          <w:szCs w:val="28"/>
          <w:lang w:val="en-IN"/>
        </w:rPr>
      </w:pPr>
      <w:r w:rsidRPr="00E453B2">
        <w:rPr>
          <w:b/>
          <w:bCs/>
          <w:color w:val="EDA516" w:themeColor="accent4"/>
          <w:sz w:val="28"/>
          <w:szCs w:val="28"/>
          <w:lang w:val="en-IN"/>
        </w:rPr>
        <w:lastRenderedPageBreak/>
        <w:t>SYSTEM DESIGN</w:t>
      </w:r>
    </w:p>
    <w:p w14:paraId="1CC4C9B1" w14:textId="1E88FDCE" w:rsidR="00C61296" w:rsidRPr="00C61296" w:rsidRDefault="00C61296" w:rsidP="00C61296">
      <w:pPr>
        <w:rPr>
          <w:b/>
          <w:bCs/>
          <w:color w:val="3D97B6" w:themeColor="accent2"/>
          <w:szCs w:val="20"/>
          <w:lang w:val="en-IN"/>
        </w:rPr>
      </w:pPr>
      <w:r w:rsidRPr="00C61296">
        <w:rPr>
          <w:b/>
          <w:bCs/>
          <w:color w:val="3D97B6" w:themeColor="accent2"/>
          <w:szCs w:val="20"/>
          <w:lang w:val="en-IN"/>
        </w:rPr>
        <w:t>3.1 Introduction</w:t>
      </w:r>
    </w:p>
    <w:p w14:paraId="447A4B97" w14:textId="77777777" w:rsidR="00C61296" w:rsidRPr="00C61296" w:rsidRDefault="00C61296" w:rsidP="00C61296">
      <w:pPr>
        <w:rPr>
          <w:szCs w:val="20"/>
          <w:lang w:val="en-IN"/>
        </w:rPr>
      </w:pPr>
      <w:r w:rsidRPr="00C61296">
        <w:rPr>
          <w:szCs w:val="20"/>
          <w:lang w:val="en-IN"/>
        </w:rPr>
        <w:t>System Design is the transition from the "What" of the system to the "How." It involves defining the architecture, modules, interfaces, and data for a system to satisfy specified requirements. This project follows a Modular Monolith Architecture, where the backend is separated into logic, data, and security layers, while the frontend remains a decoupled Single Page Application (SPA).</w:t>
      </w:r>
    </w:p>
    <w:p w14:paraId="22B2B3DA" w14:textId="77777777" w:rsidR="00C61296" w:rsidRPr="00C61296" w:rsidRDefault="00C61296" w:rsidP="00C61296">
      <w:pPr>
        <w:rPr>
          <w:b/>
          <w:bCs/>
          <w:color w:val="3D97B6" w:themeColor="accent2"/>
          <w:szCs w:val="20"/>
          <w:lang w:val="en-IN"/>
        </w:rPr>
      </w:pPr>
      <w:r w:rsidRPr="00C61296">
        <w:rPr>
          <w:b/>
          <w:bCs/>
          <w:color w:val="3D97B6" w:themeColor="accent2"/>
          <w:szCs w:val="20"/>
          <w:lang w:val="en-IN"/>
        </w:rPr>
        <w:t>3.2 Architecture Diagram (3-Tier Architecture)</w:t>
      </w:r>
    </w:p>
    <w:p w14:paraId="3CAA7D6D" w14:textId="77777777" w:rsidR="00C61296" w:rsidRPr="00C61296" w:rsidRDefault="00C61296" w:rsidP="00C61296">
      <w:pPr>
        <w:rPr>
          <w:szCs w:val="20"/>
          <w:lang w:val="en-IN"/>
        </w:rPr>
      </w:pPr>
      <w:r w:rsidRPr="00C61296">
        <w:rPr>
          <w:szCs w:val="20"/>
          <w:lang w:val="en-IN"/>
        </w:rPr>
        <w:t>The system is organized into three distinct logical tiers:</w:t>
      </w:r>
    </w:p>
    <w:p w14:paraId="739A8028" w14:textId="77777777" w:rsidR="00C61296" w:rsidRPr="00C61296" w:rsidRDefault="00C61296" w:rsidP="00C61296">
      <w:pPr>
        <w:numPr>
          <w:ilvl w:val="0"/>
          <w:numId w:val="25"/>
        </w:numPr>
        <w:rPr>
          <w:szCs w:val="20"/>
          <w:lang w:val="en-IN"/>
        </w:rPr>
      </w:pPr>
      <w:r w:rsidRPr="00C61296">
        <w:rPr>
          <w:szCs w:val="20"/>
          <w:lang w:val="en-IN"/>
        </w:rPr>
        <w:t>Presentation Tier (Frontend): Built with Vue.js 3 and Vite. It handles user interactions, form validations, and displays real-time updates from the server.</w:t>
      </w:r>
    </w:p>
    <w:p w14:paraId="09337C44" w14:textId="77777777" w:rsidR="00C61296" w:rsidRPr="00C61296" w:rsidRDefault="00C61296" w:rsidP="00C61296">
      <w:pPr>
        <w:numPr>
          <w:ilvl w:val="0"/>
          <w:numId w:val="25"/>
        </w:numPr>
        <w:rPr>
          <w:szCs w:val="20"/>
          <w:lang w:val="en-IN"/>
        </w:rPr>
      </w:pPr>
      <w:r w:rsidRPr="00C61296">
        <w:rPr>
          <w:szCs w:val="20"/>
          <w:lang w:val="en-IN"/>
        </w:rPr>
        <w:t xml:space="preserve">Application Tier (Logic): Built with </w:t>
      </w:r>
      <w:proofErr w:type="spellStart"/>
      <w:r w:rsidRPr="00C61296">
        <w:rPr>
          <w:szCs w:val="20"/>
          <w:lang w:val="en-IN"/>
        </w:rPr>
        <w:t>FastAPI</w:t>
      </w:r>
      <w:proofErr w:type="spellEnd"/>
      <w:r w:rsidRPr="00C61296">
        <w:rPr>
          <w:szCs w:val="20"/>
          <w:lang w:val="en-IN"/>
        </w:rPr>
        <w:t>. This layer contains the business rules, such as stock verification, JWT authentication logic, and the transition of a "Request" into a "Sale."</w:t>
      </w:r>
    </w:p>
    <w:p w14:paraId="1732E864" w14:textId="77777777" w:rsidR="00C61296" w:rsidRPr="00C61296" w:rsidRDefault="00C61296" w:rsidP="00C61296">
      <w:pPr>
        <w:numPr>
          <w:ilvl w:val="0"/>
          <w:numId w:val="25"/>
        </w:numPr>
        <w:rPr>
          <w:szCs w:val="20"/>
          <w:lang w:val="en-IN"/>
        </w:rPr>
      </w:pPr>
      <w:r w:rsidRPr="00C61296">
        <w:rPr>
          <w:szCs w:val="20"/>
          <w:lang w:val="en-IN"/>
        </w:rPr>
        <w:t>Data Tier (Database): Uses MySQL. It provides persistent storage for users, inventory items, and transaction history.</w:t>
      </w:r>
    </w:p>
    <w:p w14:paraId="1709F3D6" w14:textId="77777777" w:rsidR="00C61296" w:rsidRPr="00C61296" w:rsidRDefault="00C61296" w:rsidP="00C61296">
      <w:pPr>
        <w:rPr>
          <w:b/>
          <w:bCs/>
          <w:color w:val="3D97B6" w:themeColor="accent2"/>
          <w:szCs w:val="20"/>
          <w:lang w:val="en-IN"/>
        </w:rPr>
      </w:pPr>
      <w:r w:rsidRPr="00C61296">
        <w:rPr>
          <w:b/>
          <w:bCs/>
          <w:color w:val="3D97B6" w:themeColor="accent2"/>
          <w:szCs w:val="20"/>
          <w:lang w:val="en-IN"/>
        </w:rPr>
        <w:t>3.3 Entity-Relationship (ER) Diagram</w:t>
      </w:r>
    </w:p>
    <w:p w14:paraId="73DC125C" w14:textId="77777777" w:rsidR="00C61296" w:rsidRPr="00C61296" w:rsidRDefault="00C61296" w:rsidP="00C61296">
      <w:pPr>
        <w:rPr>
          <w:szCs w:val="20"/>
          <w:lang w:val="en-IN"/>
        </w:rPr>
      </w:pPr>
      <w:r w:rsidRPr="00C61296">
        <w:rPr>
          <w:szCs w:val="20"/>
          <w:lang w:val="en-IN"/>
        </w:rPr>
        <w:t>The database schema is designed to ensure Referential Integrity. We use Foreign Keys with ON DELETE CASCADE to ensure that if an item is removed, all orphaned records (requests/sales) are cleaned up.</w:t>
      </w:r>
    </w:p>
    <w:p w14:paraId="5CB94769" w14:textId="77777777" w:rsidR="00C61296" w:rsidRDefault="00C61296" w:rsidP="00C61296">
      <w:pPr>
        <w:rPr>
          <w:b/>
          <w:bCs/>
          <w:color w:val="3D97B6" w:themeColor="accent2"/>
          <w:szCs w:val="20"/>
          <w:lang w:val="en-IN"/>
        </w:rPr>
      </w:pPr>
      <w:r w:rsidRPr="00C61296">
        <w:rPr>
          <w:b/>
          <w:bCs/>
          <w:color w:val="3D97B6" w:themeColor="accent2"/>
          <w:szCs w:val="20"/>
          <w:lang w:val="en-IN"/>
        </w:rPr>
        <w:t>Table 3.1: Database Entity Descriptions</w:t>
      </w:r>
    </w:p>
    <w:tbl>
      <w:tblPr>
        <w:tblStyle w:val="ProjectScopeTable"/>
        <w:tblW w:w="0" w:type="auto"/>
        <w:tblLook w:val="04A0" w:firstRow="1" w:lastRow="0" w:firstColumn="1" w:lastColumn="0" w:noHBand="0" w:noVBand="1"/>
      </w:tblPr>
      <w:tblGrid>
        <w:gridCol w:w="2337"/>
        <w:gridCol w:w="2337"/>
        <w:gridCol w:w="2338"/>
        <w:gridCol w:w="2338"/>
      </w:tblGrid>
      <w:tr w:rsidR="00C61296" w14:paraId="6870F868" w14:textId="77777777" w:rsidTr="00D32723">
        <w:trPr>
          <w:cnfStyle w:val="100000000000" w:firstRow="1" w:lastRow="0" w:firstColumn="0" w:lastColumn="0" w:oddVBand="0" w:evenVBand="0" w:oddHBand="0" w:evenHBand="0" w:firstRowFirstColumn="0" w:firstRowLastColumn="0" w:lastRowFirstColumn="0" w:lastRowLastColumn="0"/>
        </w:trPr>
        <w:tc>
          <w:tcPr>
            <w:tcW w:w="2337" w:type="dxa"/>
            <w:vAlign w:val="center"/>
          </w:tcPr>
          <w:p w14:paraId="49604398" w14:textId="21BBCB25" w:rsidR="00C61296" w:rsidRDefault="00C61296" w:rsidP="00C61296">
            <w:pPr>
              <w:rPr>
                <w:b w:val="0"/>
                <w:bCs/>
                <w:color w:val="3D97B6" w:themeColor="accent2"/>
                <w:szCs w:val="20"/>
                <w:lang w:val="en-IN"/>
              </w:rPr>
            </w:pPr>
            <w:r w:rsidRPr="00C61296">
              <w:rPr>
                <w:b w:val="0"/>
                <w:szCs w:val="20"/>
                <w:lang w:val="en-IN"/>
              </w:rPr>
              <w:t>Entity</w:t>
            </w:r>
          </w:p>
        </w:tc>
        <w:tc>
          <w:tcPr>
            <w:tcW w:w="2337" w:type="dxa"/>
            <w:vAlign w:val="center"/>
          </w:tcPr>
          <w:p w14:paraId="0D0DEAF3" w14:textId="3C6CFCF2" w:rsidR="00C61296" w:rsidRDefault="00C61296" w:rsidP="00C61296">
            <w:pPr>
              <w:rPr>
                <w:b w:val="0"/>
                <w:bCs/>
                <w:color w:val="3D97B6" w:themeColor="accent2"/>
                <w:szCs w:val="20"/>
                <w:lang w:val="en-IN"/>
              </w:rPr>
            </w:pPr>
            <w:r w:rsidRPr="00C61296">
              <w:rPr>
                <w:b w:val="0"/>
                <w:szCs w:val="20"/>
                <w:lang w:val="en-IN"/>
              </w:rPr>
              <w:t>Primary Key</w:t>
            </w:r>
          </w:p>
        </w:tc>
        <w:tc>
          <w:tcPr>
            <w:tcW w:w="2338" w:type="dxa"/>
            <w:vAlign w:val="center"/>
          </w:tcPr>
          <w:p w14:paraId="69FB1FC0" w14:textId="3C3093BA" w:rsidR="00C61296" w:rsidRDefault="00C61296" w:rsidP="00C61296">
            <w:pPr>
              <w:rPr>
                <w:b w:val="0"/>
                <w:bCs/>
                <w:color w:val="3D97B6" w:themeColor="accent2"/>
                <w:szCs w:val="20"/>
                <w:lang w:val="en-IN"/>
              </w:rPr>
            </w:pPr>
            <w:r w:rsidRPr="00C61296">
              <w:rPr>
                <w:b w:val="0"/>
                <w:szCs w:val="20"/>
                <w:lang w:val="en-IN"/>
              </w:rPr>
              <w:t>Foreign Keys</w:t>
            </w:r>
          </w:p>
        </w:tc>
        <w:tc>
          <w:tcPr>
            <w:tcW w:w="2338" w:type="dxa"/>
            <w:vAlign w:val="center"/>
          </w:tcPr>
          <w:p w14:paraId="61FE00C9" w14:textId="2EA008CF" w:rsidR="00C61296" w:rsidRDefault="00C61296" w:rsidP="00C61296">
            <w:pPr>
              <w:rPr>
                <w:b w:val="0"/>
                <w:bCs/>
                <w:color w:val="3D97B6" w:themeColor="accent2"/>
                <w:szCs w:val="20"/>
                <w:lang w:val="en-IN"/>
              </w:rPr>
            </w:pPr>
            <w:r w:rsidRPr="00C61296">
              <w:rPr>
                <w:b w:val="0"/>
                <w:szCs w:val="20"/>
                <w:lang w:val="en-IN"/>
              </w:rPr>
              <w:t>Attributes</w:t>
            </w:r>
          </w:p>
        </w:tc>
      </w:tr>
      <w:tr w:rsidR="00C61296" w14:paraId="53D65750" w14:textId="77777777" w:rsidTr="00D32723">
        <w:tc>
          <w:tcPr>
            <w:tcW w:w="2337" w:type="dxa"/>
            <w:vAlign w:val="center"/>
          </w:tcPr>
          <w:p w14:paraId="50F6A25E" w14:textId="4C7EB68E" w:rsidR="00C61296" w:rsidRDefault="00C61296" w:rsidP="00C61296">
            <w:pPr>
              <w:rPr>
                <w:b/>
                <w:bCs/>
                <w:color w:val="3D97B6" w:themeColor="accent2"/>
                <w:szCs w:val="20"/>
                <w:lang w:val="en-IN"/>
              </w:rPr>
            </w:pPr>
            <w:r w:rsidRPr="00C61296">
              <w:rPr>
                <w:szCs w:val="20"/>
                <w:lang w:val="en-IN"/>
              </w:rPr>
              <w:t>User</w:t>
            </w:r>
          </w:p>
        </w:tc>
        <w:tc>
          <w:tcPr>
            <w:tcW w:w="2337" w:type="dxa"/>
            <w:vAlign w:val="center"/>
          </w:tcPr>
          <w:p w14:paraId="20BFE244" w14:textId="342E38C2" w:rsidR="00C61296" w:rsidRDefault="00C61296" w:rsidP="00C61296">
            <w:pPr>
              <w:rPr>
                <w:b/>
                <w:bCs/>
                <w:color w:val="3D97B6" w:themeColor="accent2"/>
                <w:szCs w:val="20"/>
                <w:lang w:val="en-IN"/>
              </w:rPr>
            </w:pPr>
            <w:r w:rsidRPr="00C61296">
              <w:rPr>
                <w:szCs w:val="20"/>
                <w:lang w:val="en-IN"/>
              </w:rPr>
              <w:t>id</w:t>
            </w:r>
          </w:p>
        </w:tc>
        <w:tc>
          <w:tcPr>
            <w:tcW w:w="2338" w:type="dxa"/>
            <w:vAlign w:val="center"/>
          </w:tcPr>
          <w:p w14:paraId="7C5816AD" w14:textId="6C4435C7" w:rsidR="00C61296" w:rsidRDefault="00C61296" w:rsidP="00C61296">
            <w:pPr>
              <w:rPr>
                <w:b/>
                <w:bCs/>
                <w:color w:val="3D97B6" w:themeColor="accent2"/>
                <w:szCs w:val="20"/>
                <w:lang w:val="en-IN"/>
              </w:rPr>
            </w:pPr>
            <w:r w:rsidRPr="00C61296">
              <w:rPr>
                <w:szCs w:val="20"/>
                <w:lang w:val="en-IN"/>
              </w:rPr>
              <w:t>None</w:t>
            </w:r>
          </w:p>
        </w:tc>
        <w:tc>
          <w:tcPr>
            <w:tcW w:w="2338" w:type="dxa"/>
            <w:vAlign w:val="center"/>
          </w:tcPr>
          <w:p w14:paraId="5A6AF218" w14:textId="0FD00231" w:rsidR="00C61296" w:rsidRDefault="00C61296" w:rsidP="00C61296">
            <w:pPr>
              <w:rPr>
                <w:b/>
                <w:bCs/>
                <w:color w:val="3D97B6" w:themeColor="accent2"/>
                <w:szCs w:val="20"/>
                <w:lang w:val="en-IN"/>
              </w:rPr>
            </w:pPr>
            <w:r w:rsidRPr="00C61296">
              <w:rPr>
                <w:szCs w:val="20"/>
                <w:lang w:val="en-IN"/>
              </w:rPr>
              <w:t>name, email, password, role</w:t>
            </w:r>
          </w:p>
        </w:tc>
      </w:tr>
      <w:tr w:rsidR="00C61296" w14:paraId="53045DF1" w14:textId="77777777" w:rsidTr="00D32723">
        <w:trPr>
          <w:cnfStyle w:val="000000010000" w:firstRow="0" w:lastRow="0" w:firstColumn="0" w:lastColumn="0" w:oddVBand="0" w:evenVBand="0" w:oddHBand="0" w:evenHBand="1" w:firstRowFirstColumn="0" w:firstRowLastColumn="0" w:lastRowFirstColumn="0" w:lastRowLastColumn="0"/>
        </w:trPr>
        <w:tc>
          <w:tcPr>
            <w:tcW w:w="2337" w:type="dxa"/>
            <w:vAlign w:val="center"/>
          </w:tcPr>
          <w:p w14:paraId="60E074AC" w14:textId="39F0BEAF" w:rsidR="00C61296" w:rsidRDefault="00C61296" w:rsidP="00C61296">
            <w:pPr>
              <w:rPr>
                <w:b/>
                <w:bCs/>
                <w:color w:val="3D97B6" w:themeColor="accent2"/>
                <w:szCs w:val="20"/>
                <w:lang w:val="en-IN"/>
              </w:rPr>
            </w:pPr>
            <w:r w:rsidRPr="00C61296">
              <w:rPr>
                <w:szCs w:val="20"/>
                <w:lang w:val="en-IN"/>
              </w:rPr>
              <w:t>Item</w:t>
            </w:r>
          </w:p>
        </w:tc>
        <w:tc>
          <w:tcPr>
            <w:tcW w:w="2337" w:type="dxa"/>
            <w:vAlign w:val="center"/>
          </w:tcPr>
          <w:p w14:paraId="1DE8D7CF" w14:textId="63D011D8" w:rsidR="00C61296" w:rsidRDefault="00C61296" w:rsidP="00C61296">
            <w:pPr>
              <w:rPr>
                <w:b/>
                <w:bCs/>
                <w:color w:val="3D97B6" w:themeColor="accent2"/>
                <w:szCs w:val="20"/>
                <w:lang w:val="en-IN"/>
              </w:rPr>
            </w:pPr>
            <w:r w:rsidRPr="00C61296">
              <w:rPr>
                <w:szCs w:val="20"/>
                <w:lang w:val="en-IN"/>
              </w:rPr>
              <w:t>id</w:t>
            </w:r>
          </w:p>
        </w:tc>
        <w:tc>
          <w:tcPr>
            <w:tcW w:w="2338" w:type="dxa"/>
            <w:vAlign w:val="center"/>
          </w:tcPr>
          <w:p w14:paraId="08ABD434" w14:textId="4049763E" w:rsidR="00C61296" w:rsidRDefault="00C61296" w:rsidP="00C61296">
            <w:pPr>
              <w:rPr>
                <w:b/>
                <w:bCs/>
                <w:color w:val="3D97B6" w:themeColor="accent2"/>
                <w:szCs w:val="20"/>
                <w:lang w:val="en-IN"/>
              </w:rPr>
            </w:pPr>
            <w:r w:rsidRPr="00C61296">
              <w:rPr>
                <w:szCs w:val="20"/>
                <w:lang w:val="en-IN"/>
              </w:rPr>
              <w:t>None</w:t>
            </w:r>
          </w:p>
        </w:tc>
        <w:tc>
          <w:tcPr>
            <w:tcW w:w="2338" w:type="dxa"/>
            <w:vAlign w:val="center"/>
          </w:tcPr>
          <w:p w14:paraId="42F8849D" w14:textId="5D49FC24" w:rsidR="00C61296" w:rsidRDefault="00C61296" w:rsidP="00C61296">
            <w:pPr>
              <w:rPr>
                <w:b/>
                <w:bCs/>
                <w:color w:val="3D97B6" w:themeColor="accent2"/>
                <w:szCs w:val="20"/>
                <w:lang w:val="en-IN"/>
              </w:rPr>
            </w:pPr>
            <w:r w:rsidRPr="00C61296">
              <w:rPr>
                <w:szCs w:val="20"/>
                <w:lang w:val="en-IN"/>
              </w:rPr>
              <w:t>name, quantity, price</w:t>
            </w:r>
          </w:p>
        </w:tc>
      </w:tr>
      <w:tr w:rsidR="00C61296" w14:paraId="2F48A80F" w14:textId="77777777" w:rsidTr="00D32723">
        <w:tc>
          <w:tcPr>
            <w:tcW w:w="2337" w:type="dxa"/>
            <w:vAlign w:val="center"/>
          </w:tcPr>
          <w:p w14:paraId="6994B765" w14:textId="7A5AE630" w:rsidR="00C61296" w:rsidRDefault="00C61296" w:rsidP="00C61296">
            <w:pPr>
              <w:rPr>
                <w:b/>
                <w:bCs/>
                <w:color w:val="3D97B6" w:themeColor="accent2"/>
                <w:szCs w:val="20"/>
                <w:lang w:val="en-IN"/>
              </w:rPr>
            </w:pPr>
            <w:r w:rsidRPr="00C61296">
              <w:rPr>
                <w:szCs w:val="20"/>
                <w:lang w:val="en-IN"/>
              </w:rPr>
              <w:t>Request</w:t>
            </w:r>
          </w:p>
        </w:tc>
        <w:tc>
          <w:tcPr>
            <w:tcW w:w="2337" w:type="dxa"/>
            <w:vAlign w:val="center"/>
          </w:tcPr>
          <w:p w14:paraId="094C9D86" w14:textId="0C3DBBF9" w:rsidR="00C61296" w:rsidRDefault="00C61296" w:rsidP="00C61296">
            <w:pPr>
              <w:rPr>
                <w:b/>
                <w:bCs/>
                <w:color w:val="3D97B6" w:themeColor="accent2"/>
                <w:szCs w:val="20"/>
                <w:lang w:val="en-IN"/>
              </w:rPr>
            </w:pPr>
            <w:r w:rsidRPr="00C61296">
              <w:rPr>
                <w:szCs w:val="20"/>
                <w:lang w:val="en-IN"/>
              </w:rPr>
              <w:t>id</w:t>
            </w:r>
          </w:p>
        </w:tc>
        <w:tc>
          <w:tcPr>
            <w:tcW w:w="2338" w:type="dxa"/>
            <w:vAlign w:val="center"/>
          </w:tcPr>
          <w:p w14:paraId="5B43CC82" w14:textId="3760EEBD" w:rsidR="00C61296" w:rsidRDefault="00C61296" w:rsidP="00C61296">
            <w:pPr>
              <w:rPr>
                <w:b/>
                <w:bCs/>
                <w:color w:val="3D97B6" w:themeColor="accent2"/>
                <w:szCs w:val="20"/>
                <w:lang w:val="en-IN"/>
              </w:rPr>
            </w:pPr>
            <w:proofErr w:type="spellStart"/>
            <w:r w:rsidRPr="00C61296">
              <w:rPr>
                <w:szCs w:val="20"/>
                <w:lang w:val="en-IN"/>
              </w:rPr>
              <w:t>reqitem_id</w:t>
            </w:r>
            <w:proofErr w:type="spellEnd"/>
          </w:p>
        </w:tc>
        <w:tc>
          <w:tcPr>
            <w:tcW w:w="2338" w:type="dxa"/>
            <w:vAlign w:val="center"/>
          </w:tcPr>
          <w:p w14:paraId="53098538" w14:textId="1CB393BE" w:rsidR="00C61296" w:rsidRDefault="00C61296" w:rsidP="00C61296">
            <w:pPr>
              <w:rPr>
                <w:b/>
                <w:bCs/>
                <w:color w:val="3D97B6" w:themeColor="accent2"/>
                <w:szCs w:val="20"/>
                <w:lang w:val="en-IN"/>
              </w:rPr>
            </w:pPr>
            <w:r w:rsidRPr="00C61296">
              <w:rPr>
                <w:szCs w:val="20"/>
                <w:lang w:val="en-IN"/>
              </w:rPr>
              <w:t>quantity, price, status</w:t>
            </w:r>
          </w:p>
        </w:tc>
      </w:tr>
      <w:tr w:rsidR="00C61296" w14:paraId="123FCC88" w14:textId="77777777" w:rsidTr="00D32723">
        <w:trPr>
          <w:cnfStyle w:val="000000010000" w:firstRow="0" w:lastRow="0" w:firstColumn="0" w:lastColumn="0" w:oddVBand="0" w:evenVBand="0" w:oddHBand="0" w:evenHBand="1" w:firstRowFirstColumn="0" w:firstRowLastColumn="0" w:lastRowFirstColumn="0" w:lastRowLastColumn="0"/>
        </w:trPr>
        <w:tc>
          <w:tcPr>
            <w:tcW w:w="2337" w:type="dxa"/>
            <w:vAlign w:val="center"/>
          </w:tcPr>
          <w:p w14:paraId="116424D0" w14:textId="303793A6" w:rsidR="00C61296" w:rsidRDefault="00C61296" w:rsidP="00C61296">
            <w:pPr>
              <w:rPr>
                <w:b/>
                <w:bCs/>
                <w:color w:val="3D97B6" w:themeColor="accent2"/>
                <w:szCs w:val="20"/>
                <w:lang w:val="en-IN"/>
              </w:rPr>
            </w:pPr>
            <w:r w:rsidRPr="00C61296">
              <w:rPr>
                <w:szCs w:val="20"/>
                <w:lang w:val="en-IN"/>
              </w:rPr>
              <w:t>Sale</w:t>
            </w:r>
          </w:p>
        </w:tc>
        <w:tc>
          <w:tcPr>
            <w:tcW w:w="2337" w:type="dxa"/>
            <w:vAlign w:val="center"/>
          </w:tcPr>
          <w:p w14:paraId="49E4FF7A" w14:textId="5F2826E9" w:rsidR="00C61296" w:rsidRDefault="00C61296" w:rsidP="00C61296">
            <w:pPr>
              <w:rPr>
                <w:b/>
                <w:bCs/>
                <w:color w:val="3D97B6" w:themeColor="accent2"/>
                <w:szCs w:val="20"/>
                <w:lang w:val="en-IN"/>
              </w:rPr>
            </w:pPr>
            <w:r w:rsidRPr="00C61296">
              <w:rPr>
                <w:szCs w:val="20"/>
                <w:lang w:val="en-IN"/>
              </w:rPr>
              <w:t>id</w:t>
            </w:r>
          </w:p>
        </w:tc>
        <w:tc>
          <w:tcPr>
            <w:tcW w:w="2338" w:type="dxa"/>
            <w:vAlign w:val="center"/>
          </w:tcPr>
          <w:p w14:paraId="7129C2D5" w14:textId="2269B028" w:rsidR="00C61296" w:rsidRDefault="00C61296" w:rsidP="00C61296">
            <w:pPr>
              <w:rPr>
                <w:b/>
                <w:bCs/>
                <w:color w:val="3D97B6" w:themeColor="accent2"/>
                <w:szCs w:val="20"/>
                <w:lang w:val="en-IN"/>
              </w:rPr>
            </w:pPr>
            <w:proofErr w:type="spellStart"/>
            <w:r w:rsidRPr="00C61296">
              <w:rPr>
                <w:szCs w:val="20"/>
                <w:lang w:val="en-IN"/>
              </w:rPr>
              <w:t>reqitem_id</w:t>
            </w:r>
            <w:proofErr w:type="spellEnd"/>
          </w:p>
        </w:tc>
        <w:tc>
          <w:tcPr>
            <w:tcW w:w="2338" w:type="dxa"/>
            <w:vAlign w:val="center"/>
          </w:tcPr>
          <w:p w14:paraId="6A246B93" w14:textId="4B97BD81" w:rsidR="00C61296" w:rsidRDefault="00C61296" w:rsidP="00C61296">
            <w:pPr>
              <w:rPr>
                <w:b/>
                <w:bCs/>
                <w:color w:val="3D97B6" w:themeColor="accent2"/>
                <w:szCs w:val="20"/>
                <w:lang w:val="en-IN"/>
              </w:rPr>
            </w:pPr>
            <w:proofErr w:type="spellStart"/>
            <w:r w:rsidRPr="00C61296">
              <w:rPr>
                <w:szCs w:val="20"/>
                <w:lang w:val="en-IN"/>
              </w:rPr>
              <w:t>request_id</w:t>
            </w:r>
            <w:proofErr w:type="spellEnd"/>
            <w:r w:rsidRPr="00C61296">
              <w:rPr>
                <w:szCs w:val="20"/>
                <w:lang w:val="en-IN"/>
              </w:rPr>
              <w:t xml:space="preserve">, quantity, price, </w:t>
            </w:r>
            <w:proofErr w:type="spellStart"/>
            <w:r w:rsidRPr="00C61296">
              <w:rPr>
                <w:szCs w:val="20"/>
                <w:lang w:val="en-IN"/>
              </w:rPr>
              <w:t>created_at</w:t>
            </w:r>
            <w:proofErr w:type="spellEnd"/>
          </w:p>
        </w:tc>
      </w:tr>
    </w:tbl>
    <w:p w14:paraId="6963FB67" w14:textId="77777777" w:rsidR="00C61296" w:rsidRDefault="00C61296" w:rsidP="00C61296">
      <w:pPr>
        <w:rPr>
          <w:szCs w:val="20"/>
          <w:lang w:val="en-IN"/>
        </w:rPr>
      </w:pPr>
    </w:p>
    <w:p w14:paraId="5950B331" w14:textId="489A7AC0" w:rsidR="00C61296" w:rsidRPr="00C61296" w:rsidRDefault="00C61296" w:rsidP="00C61296">
      <w:pPr>
        <w:rPr>
          <w:b/>
          <w:bCs/>
          <w:color w:val="3D97B6" w:themeColor="accent2"/>
          <w:szCs w:val="20"/>
          <w:lang w:val="en-IN"/>
        </w:rPr>
      </w:pPr>
      <w:r w:rsidRPr="00C61296">
        <w:rPr>
          <w:b/>
          <w:bCs/>
          <w:color w:val="3D97B6" w:themeColor="accent2"/>
          <w:szCs w:val="20"/>
          <w:lang w:val="en-IN"/>
        </w:rPr>
        <w:t>3.4 Data Flow Diagram (DFD) - Level 0 &amp; 1</w:t>
      </w:r>
    </w:p>
    <w:p w14:paraId="07F74B73" w14:textId="77777777" w:rsidR="00C61296" w:rsidRPr="00C61296" w:rsidRDefault="00C61296" w:rsidP="00C61296">
      <w:pPr>
        <w:rPr>
          <w:szCs w:val="20"/>
          <w:lang w:val="en-IN"/>
        </w:rPr>
      </w:pPr>
      <w:r w:rsidRPr="00C61296">
        <w:rPr>
          <w:szCs w:val="20"/>
          <w:lang w:val="en-IN"/>
        </w:rPr>
        <w:t>The DFD illustrates how data moves through the system processes.</w:t>
      </w:r>
    </w:p>
    <w:p w14:paraId="35163CCA" w14:textId="77777777" w:rsidR="00C61296" w:rsidRPr="00C61296" w:rsidRDefault="00C61296" w:rsidP="00C61296">
      <w:pPr>
        <w:numPr>
          <w:ilvl w:val="0"/>
          <w:numId w:val="26"/>
        </w:numPr>
        <w:rPr>
          <w:szCs w:val="20"/>
          <w:lang w:val="en-IN"/>
        </w:rPr>
      </w:pPr>
      <w:r w:rsidRPr="00C61296">
        <w:rPr>
          <w:szCs w:val="20"/>
          <w:lang w:val="en-IN"/>
        </w:rPr>
        <w:t xml:space="preserve">Level 0 (Context Diagram): The User and Admin interact with the "Inventory System." The User sends "Stock Requests," and the </w:t>
      </w:r>
      <w:proofErr w:type="gramStart"/>
      <w:r w:rsidRPr="00C61296">
        <w:rPr>
          <w:szCs w:val="20"/>
          <w:lang w:val="en-IN"/>
        </w:rPr>
        <w:t>Admin</w:t>
      </w:r>
      <w:proofErr w:type="gramEnd"/>
      <w:r w:rsidRPr="00C61296">
        <w:rPr>
          <w:szCs w:val="20"/>
          <w:lang w:val="en-IN"/>
        </w:rPr>
        <w:t xml:space="preserve"> receives "Inventory Reports" and sends "Approval Commands."</w:t>
      </w:r>
    </w:p>
    <w:p w14:paraId="3126EC32" w14:textId="41696B2F" w:rsidR="00C61296" w:rsidRPr="00C61296" w:rsidRDefault="00C61296" w:rsidP="00C61296">
      <w:pPr>
        <w:numPr>
          <w:ilvl w:val="0"/>
          <w:numId w:val="26"/>
        </w:numPr>
        <w:rPr>
          <w:szCs w:val="20"/>
          <w:lang w:val="en-IN"/>
        </w:rPr>
      </w:pPr>
      <w:r w:rsidRPr="00C61296">
        <w:rPr>
          <w:szCs w:val="20"/>
          <w:lang w:val="en-IN"/>
        </w:rPr>
        <w:lastRenderedPageBreak/>
        <w:t>Level 1 (Process Detail):</w:t>
      </w:r>
    </w:p>
    <w:p w14:paraId="3D4019B3" w14:textId="0E2A7622" w:rsidR="00C61296" w:rsidRPr="00C61296" w:rsidRDefault="00C61296" w:rsidP="00C61296">
      <w:pPr>
        <w:numPr>
          <w:ilvl w:val="1"/>
          <w:numId w:val="26"/>
        </w:numPr>
        <w:rPr>
          <w:szCs w:val="20"/>
          <w:lang w:val="en-IN"/>
        </w:rPr>
      </w:pPr>
      <w:r w:rsidRPr="00C61296">
        <w:rPr>
          <w:szCs w:val="20"/>
          <w:lang w:val="en-IN"/>
        </w:rPr>
        <w:t>Process 1.0 (Auth): Validates credentials and issues a JWT.</w:t>
      </w:r>
    </w:p>
    <w:p w14:paraId="5F26B234" w14:textId="77777777" w:rsidR="00C61296" w:rsidRPr="00C61296" w:rsidRDefault="00C61296" w:rsidP="00C61296">
      <w:pPr>
        <w:numPr>
          <w:ilvl w:val="1"/>
          <w:numId w:val="26"/>
        </w:numPr>
        <w:rPr>
          <w:szCs w:val="20"/>
          <w:lang w:val="en-IN"/>
        </w:rPr>
      </w:pPr>
      <w:r w:rsidRPr="00C61296">
        <w:rPr>
          <w:szCs w:val="20"/>
          <w:lang w:val="en-IN"/>
        </w:rPr>
        <w:t xml:space="preserve">Process 2.0 (Inventory </w:t>
      </w:r>
      <w:proofErr w:type="spellStart"/>
      <w:r w:rsidRPr="00C61296">
        <w:rPr>
          <w:szCs w:val="20"/>
          <w:lang w:val="en-IN"/>
        </w:rPr>
        <w:t>Mgmt</w:t>
      </w:r>
      <w:proofErr w:type="spellEnd"/>
      <w:r w:rsidRPr="00C61296">
        <w:rPr>
          <w:szCs w:val="20"/>
          <w:lang w:val="en-IN"/>
        </w:rPr>
        <w:t>): Admin creates/updates items in the items table.</w:t>
      </w:r>
    </w:p>
    <w:p w14:paraId="6A8F6E59" w14:textId="0AC3EDD6" w:rsidR="00C61296" w:rsidRDefault="00C61296" w:rsidP="00C61296">
      <w:pPr>
        <w:numPr>
          <w:ilvl w:val="1"/>
          <w:numId w:val="26"/>
        </w:numPr>
        <w:rPr>
          <w:szCs w:val="20"/>
          <w:lang w:val="en-IN"/>
        </w:rPr>
      </w:pPr>
      <w:r w:rsidRPr="00C61296">
        <w:rPr>
          <w:szCs w:val="20"/>
          <w:lang w:val="en-IN"/>
        </w:rPr>
        <w:t xml:space="preserve">Process 3.0 (Transaction Logic): When an Admin approves a request, the system triggers two actions: (a) Update </w:t>
      </w:r>
      <w:proofErr w:type="spellStart"/>
      <w:proofErr w:type="gramStart"/>
      <w:r w:rsidRPr="00C61296">
        <w:rPr>
          <w:szCs w:val="20"/>
          <w:lang w:val="en-IN"/>
        </w:rPr>
        <w:t>item.quantity</w:t>
      </w:r>
      <w:proofErr w:type="spellEnd"/>
      <w:proofErr w:type="gramEnd"/>
      <w:r w:rsidRPr="00C61296">
        <w:rPr>
          <w:szCs w:val="20"/>
          <w:lang w:val="en-IN"/>
        </w:rPr>
        <w:t xml:space="preserve"> and (b) Insert record into sales.</w:t>
      </w:r>
    </w:p>
    <w:p w14:paraId="0FF0E57D" w14:textId="35D3DE82" w:rsidR="00410911" w:rsidRDefault="005036F7" w:rsidP="005036F7">
      <w:pPr>
        <w:ind w:left="1440"/>
        <w:rPr>
          <w:szCs w:val="20"/>
          <w:lang w:val="en-IN"/>
        </w:rPr>
      </w:pPr>
      <w:r>
        <w:rPr>
          <w:noProof/>
          <w:szCs w:val="20"/>
          <w:lang w:val="en-IN"/>
        </w:rPr>
        <w:drawing>
          <wp:anchor distT="0" distB="0" distL="114300" distR="114300" simplePos="0" relativeHeight="251668480" behindDoc="0" locked="0" layoutInCell="1" allowOverlap="1" wp14:anchorId="0723C0E4" wp14:editId="45FC01AB">
            <wp:simplePos x="0" y="0"/>
            <wp:positionH relativeFrom="margin">
              <wp:posOffset>232410</wp:posOffset>
            </wp:positionH>
            <wp:positionV relativeFrom="paragraph">
              <wp:posOffset>41275</wp:posOffset>
            </wp:positionV>
            <wp:extent cx="5249545" cy="2682240"/>
            <wp:effectExtent l="0" t="0" r="8255" b="3810"/>
            <wp:wrapSquare wrapText="bothSides"/>
            <wp:docPr id="212975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55399" name="Picture 2129755399"/>
                    <pic:cNvPicPr/>
                  </pic:nvPicPr>
                  <pic:blipFill rotWithShape="1">
                    <a:blip r:embed="rId11" cstate="print">
                      <a:extLst>
                        <a:ext uri="{28A0092B-C50C-407E-A947-70E740481C1C}">
                          <a14:useLocalDpi xmlns:a14="http://schemas.microsoft.com/office/drawing/2010/main" val="0"/>
                        </a:ext>
                      </a:extLst>
                    </a:blip>
                    <a:srcRect l="31916" t="27474" r="32591" b="27755"/>
                    <a:stretch>
                      <a:fillRect/>
                    </a:stretch>
                  </pic:blipFill>
                  <pic:spPr bwMode="auto">
                    <a:xfrm>
                      <a:off x="0" y="0"/>
                      <a:ext cx="5249545" cy="2682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161CF9" w14:textId="1AFA26B8" w:rsidR="005036F7" w:rsidRDefault="005036F7" w:rsidP="005036F7">
      <w:pPr>
        <w:ind w:left="1440"/>
        <w:rPr>
          <w:szCs w:val="20"/>
          <w:lang w:val="en-IN"/>
        </w:rPr>
      </w:pPr>
    </w:p>
    <w:p w14:paraId="40C0E85D" w14:textId="1B26AD52" w:rsidR="005036F7" w:rsidRDefault="005036F7" w:rsidP="005036F7">
      <w:pPr>
        <w:ind w:left="1440"/>
        <w:rPr>
          <w:szCs w:val="20"/>
          <w:lang w:val="en-IN"/>
        </w:rPr>
      </w:pPr>
    </w:p>
    <w:p w14:paraId="45913A09" w14:textId="3E33EB98" w:rsidR="005036F7" w:rsidRDefault="005036F7" w:rsidP="005036F7">
      <w:pPr>
        <w:ind w:left="1440"/>
        <w:rPr>
          <w:szCs w:val="20"/>
          <w:lang w:val="en-IN"/>
        </w:rPr>
      </w:pPr>
    </w:p>
    <w:p w14:paraId="25510F9E" w14:textId="0558C6AF" w:rsidR="005036F7" w:rsidRDefault="005036F7" w:rsidP="005036F7">
      <w:pPr>
        <w:ind w:left="1440"/>
        <w:rPr>
          <w:szCs w:val="20"/>
          <w:lang w:val="en-IN"/>
        </w:rPr>
      </w:pPr>
    </w:p>
    <w:p w14:paraId="34AA7B0C" w14:textId="4A13DC99" w:rsidR="005036F7" w:rsidRDefault="005036F7" w:rsidP="005036F7">
      <w:pPr>
        <w:ind w:left="1440"/>
        <w:rPr>
          <w:szCs w:val="20"/>
          <w:lang w:val="en-IN"/>
        </w:rPr>
      </w:pPr>
    </w:p>
    <w:p w14:paraId="14FCB680" w14:textId="548C313D" w:rsidR="005036F7" w:rsidRDefault="005036F7" w:rsidP="005036F7">
      <w:pPr>
        <w:ind w:left="1440"/>
        <w:rPr>
          <w:szCs w:val="20"/>
          <w:lang w:val="en-IN"/>
        </w:rPr>
      </w:pPr>
    </w:p>
    <w:p w14:paraId="07DEEC88" w14:textId="20D043B2" w:rsidR="005036F7" w:rsidRDefault="005036F7" w:rsidP="005036F7">
      <w:pPr>
        <w:ind w:left="1440"/>
        <w:rPr>
          <w:szCs w:val="20"/>
          <w:lang w:val="en-IN"/>
        </w:rPr>
      </w:pPr>
    </w:p>
    <w:p w14:paraId="4B4AEB87" w14:textId="26B8715C" w:rsidR="005036F7" w:rsidRPr="00C61296" w:rsidRDefault="005036F7" w:rsidP="005036F7">
      <w:pPr>
        <w:ind w:left="1440"/>
        <w:rPr>
          <w:szCs w:val="20"/>
          <w:lang w:val="en-IN"/>
        </w:rPr>
      </w:pPr>
    </w:p>
    <w:p w14:paraId="1B893708" w14:textId="436650DD" w:rsidR="00C61296" w:rsidRPr="00C61296" w:rsidRDefault="00C61296" w:rsidP="00C61296">
      <w:pPr>
        <w:rPr>
          <w:b/>
          <w:bCs/>
          <w:color w:val="3D97B6" w:themeColor="accent2"/>
          <w:szCs w:val="20"/>
          <w:lang w:val="en-IN"/>
        </w:rPr>
      </w:pPr>
      <w:r w:rsidRPr="00C61296">
        <w:rPr>
          <w:b/>
          <w:bCs/>
          <w:color w:val="3D97B6" w:themeColor="accent2"/>
          <w:szCs w:val="20"/>
          <w:lang w:val="en-IN"/>
        </w:rPr>
        <w:t>3.5 Real-Time Tracking Logic</w:t>
      </w:r>
    </w:p>
    <w:p w14:paraId="7A10FA8E" w14:textId="2BB0A570" w:rsidR="00C61296" w:rsidRPr="00C61296" w:rsidRDefault="00C61296" w:rsidP="00C61296">
      <w:pPr>
        <w:rPr>
          <w:szCs w:val="20"/>
          <w:lang w:val="en-IN"/>
        </w:rPr>
      </w:pPr>
      <w:r w:rsidRPr="00C61296">
        <w:rPr>
          <w:szCs w:val="20"/>
          <w:lang w:val="en-IN"/>
        </w:rPr>
        <w:t xml:space="preserve">The "Real-Time" aspect is achieved through Atomic Transactions. In our </w:t>
      </w:r>
      <w:proofErr w:type="spellStart"/>
      <w:r w:rsidRPr="00C61296">
        <w:rPr>
          <w:szCs w:val="20"/>
          <w:lang w:val="en-IN"/>
        </w:rPr>
        <w:t>FastAPI</w:t>
      </w:r>
      <w:proofErr w:type="spellEnd"/>
      <w:r w:rsidRPr="00C61296">
        <w:rPr>
          <w:szCs w:val="20"/>
          <w:lang w:val="en-IN"/>
        </w:rPr>
        <w:t xml:space="preserve"> implementation:</w:t>
      </w:r>
    </w:p>
    <w:p w14:paraId="786912D1" w14:textId="77777777" w:rsidR="00C61296" w:rsidRPr="00C61296" w:rsidRDefault="00C61296" w:rsidP="00C61296">
      <w:pPr>
        <w:numPr>
          <w:ilvl w:val="0"/>
          <w:numId w:val="27"/>
        </w:numPr>
        <w:rPr>
          <w:szCs w:val="20"/>
          <w:lang w:val="en-IN"/>
        </w:rPr>
      </w:pPr>
      <w:r w:rsidRPr="00C61296">
        <w:rPr>
          <w:szCs w:val="20"/>
          <w:lang w:val="en-IN"/>
        </w:rPr>
        <w:t>The system first locks the row in the Item table.</w:t>
      </w:r>
    </w:p>
    <w:p w14:paraId="7203D83B" w14:textId="77777777" w:rsidR="00C61296" w:rsidRPr="00C61296" w:rsidRDefault="00C61296" w:rsidP="00C61296">
      <w:pPr>
        <w:numPr>
          <w:ilvl w:val="0"/>
          <w:numId w:val="27"/>
        </w:numPr>
        <w:rPr>
          <w:szCs w:val="20"/>
          <w:lang w:val="en-IN"/>
        </w:rPr>
      </w:pPr>
      <w:r w:rsidRPr="00C61296">
        <w:rPr>
          <w:szCs w:val="20"/>
          <w:lang w:val="en-IN"/>
        </w:rPr>
        <w:t xml:space="preserve">It checks if </w:t>
      </w:r>
      <w:proofErr w:type="spellStart"/>
      <w:proofErr w:type="gramStart"/>
      <w:r w:rsidRPr="00C61296">
        <w:rPr>
          <w:szCs w:val="20"/>
          <w:lang w:val="en-IN"/>
        </w:rPr>
        <w:t>item.quantity</w:t>
      </w:r>
      <w:proofErr w:type="spellEnd"/>
      <w:proofErr w:type="gramEnd"/>
      <w:r w:rsidRPr="00C61296">
        <w:rPr>
          <w:szCs w:val="20"/>
          <w:lang w:val="en-IN"/>
        </w:rPr>
        <w:t xml:space="preserve"> &gt;= </w:t>
      </w:r>
      <w:proofErr w:type="spellStart"/>
      <w:r w:rsidRPr="00C61296">
        <w:rPr>
          <w:szCs w:val="20"/>
          <w:lang w:val="en-IN"/>
        </w:rPr>
        <w:t>requested_quantity</w:t>
      </w:r>
      <w:proofErr w:type="spellEnd"/>
      <w:r w:rsidRPr="00C61296">
        <w:rPr>
          <w:szCs w:val="20"/>
          <w:lang w:val="en-IN"/>
        </w:rPr>
        <w:t>.</w:t>
      </w:r>
    </w:p>
    <w:p w14:paraId="188B3676" w14:textId="77777777" w:rsidR="00C61296" w:rsidRPr="00C61296" w:rsidRDefault="00C61296" w:rsidP="00C61296">
      <w:pPr>
        <w:numPr>
          <w:ilvl w:val="0"/>
          <w:numId w:val="27"/>
        </w:numPr>
        <w:rPr>
          <w:szCs w:val="20"/>
          <w:lang w:val="en-IN"/>
        </w:rPr>
      </w:pPr>
      <w:r w:rsidRPr="00C61296">
        <w:rPr>
          <w:szCs w:val="20"/>
          <w:lang w:val="en-IN"/>
        </w:rPr>
        <w:t>If valid, it decrements the quantity and creates a Sale entry simultaneously.</w:t>
      </w:r>
    </w:p>
    <w:p w14:paraId="2FB51D6B" w14:textId="77777777" w:rsidR="00C61296" w:rsidRPr="00C61296" w:rsidRDefault="00C61296" w:rsidP="00C61296">
      <w:pPr>
        <w:rPr>
          <w:szCs w:val="20"/>
          <w:lang w:val="en-IN"/>
        </w:rPr>
      </w:pPr>
      <w:r w:rsidRPr="00C61296">
        <w:rPr>
          <w:szCs w:val="20"/>
          <w:lang w:val="en-IN"/>
        </w:rPr>
        <w:t>This prevents the "Race Condition" where two users might try to request the last item at the exact same time.</w:t>
      </w:r>
    </w:p>
    <w:p w14:paraId="52364F76" w14:textId="77777777" w:rsidR="00C61296" w:rsidRPr="00C61296" w:rsidRDefault="00C61296" w:rsidP="00C61296">
      <w:pPr>
        <w:rPr>
          <w:b/>
          <w:bCs/>
          <w:color w:val="3D97B6" w:themeColor="accent2"/>
          <w:szCs w:val="20"/>
          <w:lang w:val="en-IN"/>
        </w:rPr>
      </w:pPr>
      <w:r w:rsidRPr="00C61296">
        <w:rPr>
          <w:b/>
          <w:bCs/>
          <w:color w:val="3D97B6" w:themeColor="accent2"/>
          <w:szCs w:val="20"/>
          <w:lang w:val="en-IN"/>
        </w:rPr>
        <w:t>3.6 Role-Based Access Control (RBAC) Design</w:t>
      </w:r>
    </w:p>
    <w:p w14:paraId="0893478C" w14:textId="77777777" w:rsidR="00C61296" w:rsidRPr="00C61296" w:rsidRDefault="00C61296" w:rsidP="00C61296">
      <w:pPr>
        <w:rPr>
          <w:szCs w:val="20"/>
          <w:lang w:val="en-IN"/>
        </w:rPr>
      </w:pPr>
      <w:r w:rsidRPr="00C61296">
        <w:rPr>
          <w:szCs w:val="20"/>
          <w:lang w:val="en-IN"/>
        </w:rPr>
        <w:t>Security design is based on roles defined in the User table:</w:t>
      </w:r>
    </w:p>
    <w:p w14:paraId="152C8BFF" w14:textId="77777777" w:rsidR="00C61296" w:rsidRPr="00C61296" w:rsidRDefault="00C61296" w:rsidP="00C61296">
      <w:pPr>
        <w:numPr>
          <w:ilvl w:val="0"/>
          <w:numId w:val="28"/>
        </w:numPr>
        <w:rPr>
          <w:szCs w:val="20"/>
          <w:lang w:val="en-IN"/>
        </w:rPr>
      </w:pPr>
      <w:r w:rsidRPr="00C61296">
        <w:rPr>
          <w:szCs w:val="20"/>
          <w:lang w:val="en-IN"/>
        </w:rPr>
        <w:t>Admin Role: Has full CRUD (Create, Read, Update, Delete) permissions on Inventory, Users, and can change Request statuses.</w:t>
      </w:r>
    </w:p>
    <w:p w14:paraId="690369B6" w14:textId="7BDE4F68" w:rsidR="001568AE" w:rsidRDefault="00C61296" w:rsidP="00C61296">
      <w:pPr>
        <w:numPr>
          <w:ilvl w:val="0"/>
          <w:numId w:val="28"/>
        </w:numPr>
        <w:rPr>
          <w:szCs w:val="20"/>
          <w:lang w:val="en-IN"/>
        </w:rPr>
      </w:pPr>
      <w:r w:rsidRPr="00C61296">
        <w:rPr>
          <w:szCs w:val="20"/>
          <w:lang w:val="en-IN"/>
        </w:rPr>
        <w:t>User Role: Has restricted access. They can only view the inventory and "Post" requests for stock. They cannot access the /sales endpoint or the /approval endpoint.</w:t>
      </w:r>
    </w:p>
    <w:p w14:paraId="611BC0DD" w14:textId="2A87738A" w:rsidR="00C4514B" w:rsidRPr="00C4514B" w:rsidRDefault="001568AE" w:rsidP="00C4514B">
      <w:pPr>
        <w:spacing w:after="180"/>
        <w:rPr>
          <w:sz w:val="28"/>
          <w:szCs w:val="28"/>
          <w:lang w:val="en-IN"/>
        </w:rPr>
      </w:pPr>
      <w:r>
        <w:rPr>
          <w:szCs w:val="20"/>
          <w:lang w:val="en-IN"/>
        </w:rPr>
        <w:br w:type="page"/>
      </w:r>
      <w:r w:rsidR="00C4514B" w:rsidRPr="00C4514B">
        <w:rPr>
          <w:b/>
          <w:bCs/>
          <w:color w:val="EDA516" w:themeColor="accent4"/>
          <w:sz w:val="28"/>
          <w:szCs w:val="28"/>
          <w:lang w:val="en-IN"/>
        </w:rPr>
        <w:lastRenderedPageBreak/>
        <w:t>IMPLEMENTATION</w:t>
      </w:r>
    </w:p>
    <w:p w14:paraId="00C2D7C0" w14:textId="77777777" w:rsidR="00C4514B" w:rsidRPr="00C4514B" w:rsidRDefault="00C4514B" w:rsidP="00C4514B">
      <w:pPr>
        <w:rPr>
          <w:b/>
          <w:bCs/>
          <w:color w:val="3D97B6" w:themeColor="accent2"/>
          <w:szCs w:val="20"/>
          <w:lang w:val="en-IN"/>
        </w:rPr>
      </w:pPr>
      <w:r w:rsidRPr="00C4514B">
        <w:rPr>
          <w:b/>
          <w:bCs/>
          <w:color w:val="3D97B6" w:themeColor="accent2"/>
          <w:szCs w:val="20"/>
          <w:lang w:val="en-IN"/>
        </w:rPr>
        <w:t>4.1 Implementation Overview</w:t>
      </w:r>
    </w:p>
    <w:p w14:paraId="4DDB7EB9" w14:textId="77777777" w:rsidR="00C4514B" w:rsidRPr="00C4514B" w:rsidRDefault="00C4514B" w:rsidP="00C4514B">
      <w:pPr>
        <w:rPr>
          <w:szCs w:val="20"/>
          <w:lang w:val="en-IN"/>
        </w:rPr>
      </w:pPr>
      <w:r w:rsidRPr="00C4514B">
        <w:rPr>
          <w:szCs w:val="20"/>
          <w:lang w:val="en-IN"/>
        </w:rPr>
        <w:t xml:space="preserve">The implementation phase involves translating the design specifications into a functional web application. This project uses a </w:t>
      </w:r>
      <w:r w:rsidRPr="00C4514B">
        <w:rPr>
          <w:b/>
          <w:bCs/>
          <w:szCs w:val="20"/>
          <w:lang w:val="en-IN"/>
        </w:rPr>
        <w:t>decoupled architecture</w:t>
      </w:r>
      <w:r w:rsidRPr="00C4514B">
        <w:rPr>
          <w:szCs w:val="20"/>
          <w:lang w:val="en-IN"/>
        </w:rPr>
        <w:t>:</w:t>
      </w:r>
    </w:p>
    <w:p w14:paraId="78994BDB" w14:textId="77777777" w:rsidR="00C4514B" w:rsidRPr="00C4514B" w:rsidRDefault="00C4514B" w:rsidP="00C4514B">
      <w:pPr>
        <w:numPr>
          <w:ilvl w:val="0"/>
          <w:numId w:val="41"/>
        </w:numPr>
        <w:rPr>
          <w:szCs w:val="20"/>
          <w:lang w:val="en-IN"/>
        </w:rPr>
      </w:pPr>
      <w:r w:rsidRPr="00C4514B">
        <w:rPr>
          <w:b/>
          <w:bCs/>
          <w:szCs w:val="20"/>
          <w:lang w:val="en-IN"/>
        </w:rPr>
        <w:t>Backend:</w:t>
      </w:r>
      <w:r w:rsidRPr="00C4514B">
        <w:rPr>
          <w:szCs w:val="20"/>
          <w:lang w:val="en-IN"/>
        </w:rPr>
        <w:t xml:space="preserve"> </w:t>
      </w:r>
      <w:proofErr w:type="spellStart"/>
      <w:r w:rsidRPr="00C4514B">
        <w:rPr>
          <w:szCs w:val="20"/>
          <w:lang w:val="en-IN"/>
        </w:rPr>
        <w:t>FastAPI</w:t>
      </w:r>
      <w:proofErr w:type="spellEnd"/>
      <w:r w:rsidRPr="00C4514B">
        <w:rPr>
          <w:szCs w:val="20"/>
          <w:lang w:val="en-IN"/>
        </w:rPr>
        <w:t xml:space="preserve"> (Python) handles the business logic and database interactions.</w:t>
      </w:r>
    </w:p>
    <w:p w14:paraId="2C001542" w14:textId="77777777" w:rsidR="00C4514B" w:rsidRPr="00C4514B" w:rsidRDefault="00C4514B" w:rsidP="00C4514B">
      <w:pPr>
        <w:numPr>
          <w:ilvl w:val="0"/>
          <w:numId w:val="41"/>
        </w:numPr>
        <w:rPr>
          <w:szCs w:val="20"/>
          <w:lang w:val="en-IN"/>
        </w:rPr>
      </w:pPr>
      <w:r w:rsidRPr="00C4514B">
        <w:rPr>
          <w:b/>
          <w:bCs/>
          <w:szCs w:val="20"/>
          <w:lang w:val="en-IN"/>
        </w:rPr>
        <w:t>Frontend:</w:t>
      </w:r>
      <w:r w:rsidRPr="00C4514B">
        <w:rPr>
          <w:szCs w:val="20"/>
          <w:lang w:val="en-IN"/>
        </w:rPr>
        <w:t xml:space="preserve"> Vue.js 3 provides a reactive and dynamic user interface.</w:t>
      </w:r>
    </w:p>
    <w:p w14:paraId="1A3C52D4" w14:textId="77777777" w:rsidR="00C4514B" w:rsidRPr="00C4514B" w:rsidRDefault="00C4514B" w:rsidP="00C4514B">
      <w:pPr>
        <w:numPr>
          <w:ilvl w:val="0"/>
          <w:numId w:val="41"/>
        </w:numPr>
        <w:rPr>
          <w:szCs w:val="20"/>
          <w:lang w:val="en-IN"/>
        </w:rPr>
      </w:pPr>
      <w:r w:rsidRPr="00C4514B">
        <w:rPr>
          <w:b/>
          <w:bCs/>
          <w:szCs w:val="20"/>
          <w:lang w:val="en-IN"/>
        </w:rPr>
        <w:t>Database:</w:t>
      </w:r>
      <w:r w:rsidRPr="00C4514B">
        <w:rPr>
          <w:szCs w:val="20"/>
          <w:lang w:val="en-IN"/>
        </w:rPr>
        <w:t xml:space="preserve"> MySQL stores persistent data.</w:t>
      </w:r>
    </w:p>
    <w:p w14:paraId="17425E4B" w14:textId="77777777" w:rsidR="00C4514B" w:rsidRPr="00C4514B" w:rsidRDefault="00C4514B" w:rsidP="00C4514B">
      <w:pPr>
        <w:rPr>
          <w:b/>
          <w:bCs/>
          <w:color w:val="3D97B6" w:themeColor="accent2"/>
          <w:szCs w:val="20"/>
          <w:lang w:val="en-IN"/>
        </w:rPr>
      </w:pPr>
      <w:r w:rsidRPr="00C4514B">
        <w:rPr>
          <w:b/>
          <w:bCs/>
          <w:color w:val="3D97B6" w:themeColor="accent2"/>
          <w:szCs w:val="20"/>
          <w:lang w:val="en-IN"/>
        </w:rPr>
        <w:t>4.2 Backend Development (</w:t>
      </w:r>
      <w:proofErr w:type="spellStart"/>
      <w:r w:rsidRPr="00C4514B">
        <w:rPr>
          <w:b/>
          <w:bCs/>
          <w:color w:val="3D97B6" w:themeColor="accent2"/>
          <w:szCs w:val="20"/>
          <w:lang w:val="en-IN"/>
        </w:rPr>
        <w:t>FastAPI</w:t>
      </w:r>
      <w:proofErr w:type="spellEnd"/>
      <w:r w:rsidRPr="00C4514B">
        <w:rPr>
          <w:b/>
          <w:bCs/>
          <w:color w:val="3D97B6" w:themeColor="accent2"/>
          <w:szCs w:val="20"/>
          <w:lang w:val="en-IN"/>
        </w:rPr>
        <w:t>)</w:t>
      </w:r>
    </w:p>
    <w:p w14:paraId="68281D77" w14:textId="77777777" w:rsidR="00C4514B" w:rsidRPr="00C4514B" w:rsidRDefault="00C4514B" w:rsidP="00C4514B">
      <w:pPr>
        <w:rPr>
          <w:szCs w:val="20"/>
          <w:lang w:val="en-IN"/>
        </w:rPr>
      </w:pPr>
      <w:r w:rsidRPr="00C4514B">
        <w:rPr>
          <w:szCs w:val="20"/>
          <w:lang w:val="en-IN"/>
        </w:rPr>
        <w:t>The backend is structured into several modules to ensure the "Separation of Concerns" principle.</w:t>
      </w:r>
    </w:p>
    <w:p w14:paraId="65FF3D3D" w14:textId="040ED539" w:rsidR="00C4514B" w:rsidRPr="00C4514B" w:rsidRDefault="00DA3FD6" w:rsidP="00C4514B">
      <w:pPr>
        <w:rPr>
          <w:szCs w:val="20"/>
          <w:lang w:val="en-IN"/>
        </w:rPr>
      </w:pPr>
      <w:r>
        <w:rPr>
          <w:b/>
          <w:bCs/>
          <w:noProof/>
          <w:szCs w:val="20"/>
          <w:lang w:val="en-IN"/>
        </w:rPr>
        <w:drawing>
          <wp:anchor distT="0" distB="0" distL="114300" distR="114300" simplePos="0" relativeHeight="251659264" behindDoc="0" locked="0" layoutInCell="1" allowOverlap="1" wp14:anchorId="481699B6" wp14:editId="25591BBC">
            <wp:simplePos x="0" y="0"/>
            <wp:positionH relativeFrom="column">
              <wp:posOffset>0</wp:posOffset>
            </wp:positionH>
            <wp:positionV relativeFrom="paragraph">
              <wp:posOffset>680085</wp:posOffset>
            </wp:positionV>
            <wp:extent cx="5943600" cy="3194685"/>
            <wp:effectExtent l="0" t="0" r="0" b="5715"/>
            <wp:wrapSquare wrapText="bothSides"/>
            <wp:docPr id="16207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1864" name="Picture 1620718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anchor>
        </w:drawing>
      </w:r>
      <w:r w:rsidR="00C4514B" w:rsidRPr="00C4514B">
        <w:rPr>
          <w:b/>
          <w:bCs/>
          <w:szCs w:val="20"/>
          <w:lang w:val="en-IN"/>
        </w:rPr>
        <w:t xml:space="preserve">4.2.1 Database </w:t>
      </w:r>
      <w:proofErr w:type="spellStart"/>
      <w:r w:rsidR="00C4514B" w:rsidRPr="00C4514B">
        <w:rPr>
          <w:b/>
          <w:bCs/>
          <w:szCs w:val="20"/>
          <w:lang w:val="en-IN"/>
        </w:rPr>
        <w:t>Modeling</w:t>
      </w:r>
      <w:proofErr w:type="spellEnd"/>
      <w:r w:rsidR="00C4514B" w:rsidRPr="00C4514B">
        <w:rPr>
          <w:b/>
          <w:bCs/>
          <w:szCs w:val="20"/>
          <w:lang w:val="en-IN"/>
        </w:rPr>
        <w:t xml:space="preserve"> (model.py)</w:t>
      </w:r>
      <w:r w:rsidR="00C4514B" w:rsidRPr="00C4514B">
        <w:rPr>
          <w:szCs w:val="20"/>
          <w:lang w:val="en-IN"/>
        </w:rPr>
        <w:t xml:space="preserve"> We use </w:t>
      </w:r>
      <w:proofErr w:type="spellStart"/>
      <w:r w:rsidR="00C4514B" w:rsidRPr="00C4514B">
        <w:rPr>
          <w:szCs w:val="20"/>
          <w:lang w:val="en-IN"/>
        </w:rPr>
        <w:t>SQLAlchemy</w:t>
      </w:r>
      <w:proofErr w:type="spellEnd"/>
      <w:r w:rsidR="00C4514B" w:rsidRPr="00C4514B">
        <w:rPr>
          <w:szCs w:val="20"/>
          <w:lang w:val="en-IN"/>
        </w:rPr>
        <w:t xml:space="preserve"> to define our database tables as Python classes. This allows us to interact with the database using an Object-Relational Mapping (ORM) approach.</w:t>
      </w:r>
    </w:p>
    <w:p w14:paraId="25DEF890" w14:textId="77777777" w:rsidR="00DA3FD6" w:rsidRPr="00DA3FD6" w:rsidRDefault="00DA3FD6" w:rsidP="00DA3FD6">
      <w:pPr>
        <w:ind w:left="720"/>
        <w:rPr>
          <w:szCs w:val="20"/>
          <w:lang w:val="en-IN"/>
        </w:rPr>
      </w:pPr>
    </w:p>
    <w:p w14:paraId="2E115DA5" w14:textId="32FCC359" w:rsidR="00C4514B" w:rsidRPr="00C4514B" w:rsidRDefault="00C4514B" w:rsidP="00C4514B">
      <w:pPr>
        <w:numPr>
          <w:ilvl w:val="0"/>
          <w:numId w:val="42"/>
        </w:numPr>
        <w:rPr>
          <w:szCs w:val="20"/>
          <w:lang w:val="en-IN"/>
        </w:rPr>
      </w:pPr>
      <w:r w:rsidRPr="00C4514B">
        <w:rPr>
          <w:b/>
          <w:bCs/>
          <w:szCs w:val="20"/>
          <w:lang w:val="en-IN"/>
        </w:rPr>
        <w:t>Explanation:</w:t>
      </w:r>
      <w:r w:rsidRPr="00C4514B">
        <w:rPr>
          <w:szCs w:val="20"/>
          <w:lang w:val="en-IN"/>
        </w:rPr>
        <w:t xml:space="preserve"> The Item class represents the stock. The cascade="all, delete-orphan" parameter is critical; it ensures that if an item is deleted, all related requests and sales records are automatically cleaned up, preventing "Orphaned Records" in MySQL.</w:t>
      </w:r>
    </w:p>
    <w:p w14:paraId="307BBE0F" w14:textId="77777777" w:rsidR="00074362" w:rsidRDefault="00074362" w:rsidP="00C4514B">
      <w:pPr>
        <w:rPr>
          <w:b/>
          <w:bCs/>
          <w:color w:val="3D97B6" w:themeColor="accent2"/>
          <w:szCs w:val="20"/>
          <w:lang w:val="en-IN"/>
        </w:rPr>
      </w:pPr>
    </w:p>
    <w:p w14:paraId="58E3CC25" w14:textId="77777777" w:rsidR="00074362" w:rsidRDefault="00074362" w:rsidP="00C4514B">
      <w:pPr>
        <w:rPr>
          <w:b/>
          <w:bCs/>
          <w:color w:val="3D97B6" w:themeColor="accent2"/>
          <w:szCs w:val="20"/>
          <w:lang w:val="en-IN"/>
        </w:rPr>
      </w:pPr>
    </w:p>
    <w:p w14:paraId="5891B4F2" w14:textId="77777777" w:rsidR="00074362" w:rsidRDefault="00074362" w:rsidP="00C4514B">
      <w:pPr>
        <w:rPr>
          <w:b/>
          <w:bCs/>
          <w:color w:val="3D97B6" w:themeColor="accent2"/>
          <w:szCs w:val="20"/>
          <w:lang w:val="en-IN"/>
        </w:rPr>
      </w:pPr>
    </w:p>
    <w:p w14:paraId="60EF6027" w14:textId="361B8387" w:rsidR="00C4514B" w:rsidRDefault="00C4514B" w:rsidP="00C4514B">
      <w:pPr>
        <w:rPr>
          <w:szCs w:val="20"/>
          <w:lang w:val="en-IN"/>
        </w:rPr>
      </w:pPr>
      <w:r w:rsidRPr="00C4514B">
        <w:rPr>
          <w:b/>
          <w:bCs/>
          <w:color w:val="3D97B6" w:themeColor="accent2"/>
          <w:szCs w:val="20"/>
          <w:lang w:val="en-IN"/>
        </w:rPr>
        <w:lastRenderedPageBreak/>
        <w:t>4.2.2 Security Implementation (auth.py)</w:t>
      </w:r>
      <w:r w:rsidRPr="00C4514B">
        <w:rPr>
          <w:color w:val="3D97B6" w:themeColor="accent2"/>
          <w:szCs w:val="20"/>
          <w:lang w:val="en-IN"/>
        </w:rPr>
        <w:t xml:space="preserve"> </w:t>
      </w:r>
    </w:p>
    <w:p w14:paraId="6B424ED7" w14:textId="4B278753" w:rsidR="00C4514B" w:rsidRPr="00C4514B" w:rsidRDefault="00DA3FD6" w:rsidP="00C4514B">
      <w:pPr>
        <w:rPr>
          <w:szCs w:val="20"/>
          <w:lang w:val="en-IN"/>
        </w:rPr>
      </w:pPr>
      <w:r>
        <w:rPr>
          <w:noProof/>
          <w:szCs w:val="20"/>
          <w:lang w:val="en-IN"/>
        </w:rPr>
        <w:drawing>
          <wp:anchor distT="0" distB="0" distL="114300" distR="114300" simplePos="0" relativeHeight="251660288" behindDoc="0" locked="0" layoutInCell="1" allowOverlap="1" wp14:anchorId="467F4DF3" wp14:editId="50BAB25B">
            <wp:simplePos x="0" y="0"/>
            <wp:positionH relativeFrom="column">
              <wp:posOffset>0</wp:posOffset>
            </wp:positionH>
            <wp:positionV relativeFrom="paragraph">
              <wp:posOffset>498475</wp:posOffset>
            </wp:positionV>
            <wp:extent cx="5943600" cy="3194685"/>
            <wp:effectExtent l="0" t="0" r="0" b="5715"/>
            <wp:wrapSquare wrapText="bothSides"/>
            <wp:docPr id="649571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71095" name="Picture 6495710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anchor>
        </w:drawing>
      </w:r>
      <w:r w:rsidR="00C4514B" w:rsidRPr="00C4514B">
        <w:rPr>
          <w:szCs w:val="20"/>
          <w:lang w:val="en-IN"/>
        </w:rPr>
        <w:t xml:space="preserve">Security is a primary concern for an internship-grade project. We implemented </w:t>
      </w:r>
      <w:r w:rsidR="00C4514B" w:rsidRPr="00C4514B">
        <w:rPr>
          <w:b/>
          <w:bCs/>
          <w:szCs w:val="20"/>
          <w:lang w:val="en-IN"/>
        </w:rPr>
        <w:t>JWT (JSON Web Tokens)</w:t>
      </w:r>
      <w:r w:rsidR="00C4514B" w:rsidRPr="00C4514B">
        <w:rPr>
          <w:szCs w:val="20"/>
          <w:lang w:val="en-IN"/>
        </w:rPr>
        <w:t xml:space="preserve"> and password hashing.</w:t>
      </w:r>
    </w:p>
    <w:p w14:paraId="33006817" w14:textId="77777777" w:rsidR="00074362" w:rsidRPr="00074362" w:rsidRDefault="00074362" w:rsidP="00074362">
      <w:pPr>
        <w:ind w:left="720"/>
        <w:rPr>
          <w:szCs w:val="20"/>
          <w:lang w:val="en-IN"/>
        </w:rPr>
      </w:pPr>
    </w:p>
    <w:p w14:paraId="0181D1E9" w14:textId="68D79F1F" w:rsidR="00C4514B" w:rsidRPr="00C4514B" w:rsidRDefault="00C4514B" w:rsidP="00C4514B">
      <w:pPr>
        <w:numPr>
          <w:ilvl w:val="0"/>
          <w:numId w:val="43"/>
        </w:numPr>
        <w:rPr>
          <w:szCs w:val="20"/>
          <w:lang w:val="en-IN"/>
        </w:rPr>
      </w:pPr>
      <w:r w:rsidRPr="00C4514B">
        <w:rPr>
          <w:b/>
          <w:bCs/>
          <w:szCs w:val="20"/>
          <w:lang w:val="en-IN"/>
        </w:rPr>
        <w:t>Logic:</w:t>
      </w:r>
      <w:r w:rsidRPr="00C4514B">
        <w:rPr>
          <w:szCs w:val="20"/>
          <w:lang w:val="en-IN"/>
        </w:rPr>
        <w:t xml:space="preserve"> Instead of storing plain-text passwords, we use the </w:t>
      </w:r>
      <w:proofErr w:type="spellStart"/>
      <w:r w:rsidRPr="00C4514B">
        <w:rPr>
          <w:b/>
          <w:bCs/>
          <w:szCs w:val="20"/>
          <w:lang w:val="en-IN"/>
        </w:rPr>
        <w:t>Bcrypt</w:t>
      </w:r>
      <w:proofErr w:type="spellEnd"/>
      <w:r w:rsidRPr="00C4514B">
        <w:rPr>
          <w:szCs w:val="20"/>
          <w:lang w:val="en-IN"/>
        </w:rPr>
        <w:t xml:space="preserve"> algorithm. When a user logs in, the server generates a token that the frontend stores. This token must be sent in the header of every subsequent request to verify the user's identity and role (Admin vs. User).</w:t>
      </w:r>
    </w:p>
    <w:p w14:paraId="654B0A12" w14:textId="76D781DE" w:rsidR="00D22603" w:rsidRDefault="00C4514B" w:rsidP="00C4514B">
      <w:pPr>
        <w:rPr>
          <w:b/>
          <w:bCs/>
          <w:color w:val="3D97B6" w:themeColor="accent2"/>
          <w:szCs w:val="20"/>
          <w:lang w:val="en-IN"/>
        </w:rPr>
      </w:pPr>
      <w:r w:rsidRPr="00C4514B">
        <w:rPr>
          <w:b/>
          <w:bCs/>
          <w:color w:val="3D97B6" w:themeColor="accent2"/>
          <w:szCs w:val="20"/>
          <w:lang w:val="en-IN"/>
        </w:rPr>
        <w:t>4.3 The Real-Time Sync Engine (main.py)</w:t>
      </w:r>
      <w:r w:rsidR="00DA3FD6">
        <w:rPr>
          <w:noProof/>
          <w:szCs w:val="20"/>
          <w:lang w:val="en-IN"/>
        </w:rPr>
        <w:drawing>
          <wp:anchor distT="0" distB="0" distL="114300" distR="114300" simplePos="0" relativeHeight="251661312" behindDoc="0" locked="0" layoutInCell="1" allowOverlap="1" wp14:anchorId="7921735C" wp14:editId="0CC084FE">
            <wp:simplePos x="0" y="0"/>
            <wp:positionH relativeFrom="column">
              <wp:posOffset>0</wp:posOffset>
            </wp:positionH>
            <wp:positionV relativeFrom="paragraph">
              <wp:posOffset>499110</wp:posOffset>
            </wp:positionV>
            <wp:extent cx="5943600" cy="3194685"/>
            <wp:effectExtent l="0" t="0" r="0" b="5715"/>
            <wp:wrapSquare wrapText="bothSides"/>
            <wp:docPr id="1098190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90982" name="Picture 10981909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anchor>
        </w:drawing>
      </w:r>
      <w:r w:rsidR="00074362">
        <w:rPr>
          <w:b/>
          <w:bCs/>
          <w:color w:val="3D97B6" w:themeColor="accent2"/>
          <w:szCs w:val="20"/>
          <w:lang w:val="en-IN"/>
        </w:rPr>
        <w:t xml:space="preserve">  :</w:t>
      </w:r>
      <w:proofErr w:type="gramStart"/>
      <w:r w:rsidR="00074362">
        <w:rPr>
          <w:b/>
          <w:bCs/>
          <w:color w:val="3D97B6" w:themeColor="accent2"/>
          <w:szCs w:val="20"/>
          <w:lang w:val="en-IN"/>
        </w:rPr>
        <w:t xml:space="preserve">-  </w:t>
      </w:r>
      <w:r w:rsidRPr="00C4514B">
        <w:rPr>
          <w:szCs w:val="20"/>
          <w:lang w:val="en-IN"/>
        </w:rPr>
        <w:t>This</w:t>
      </w:r>
      <w:proofErr w:type="gramEnd"/>
      <w:r w:rsidRPr="00C4514B">
        <w:rPr>
          <w:szCs w:val="20"/>
          <w:lang w:val="en-IN"/>
        </w:rPr>
        <w:t xml:space="preserve"> is the core logic of the </w:t>
      </w:r>
      <w:r w:rsidRPr="00C4514B">
        <w:rPr>
          <w:b/>
          <w:bCs/>
          <w:szCs w:val="20"/>
          <w:lang w:val="en-IN"/>
        </w:rPr>
        <w:t>MP Online</w:t>
      </w:r>
      <w:r w:rsidRPr="00C4514B">
        <w:rPr>
          <w:szCs w:val="20"/>
          <w:lang w:val="en-IN"/>
        </w:rPr>
        <w:t xml:space="preserve"> project. It manages the transition from a "Request" to a "Sale" while updating stock levels.</w:t>
      </w:r>
    </w:p>
    <w:p w14:paraId="30C4FDFB" w14:textId="0DC1F7C5" w:rsidR="00C4514B" w:rsidRDefault="00C4514B" w:rsidP="00C4514B">
      <w:pPr>
        <w:rPr>
          <w:szCs w:val="20"/>
          <w:lang w:val="en-IN"/>
        </w:rPr>
      </w:pPr>
      <w:r w:rsidRPr="00C4514B">
        <w:rPr>
          <w:b/>
          <w:bCs/>
          <w:color w:val="3D97B6" w:themeColor="accent2"/>
          <w:szCs w:val="20"/>
          <w:lang w:val="en-IN"/>
        </w:rPr>
        <w:lastRenderedPageBreak/>
        <w:t>4.3.1 Approval and Sales Tracking Logic</w:t>
      </w:r>
    </w:p>
    <w:p w14:paraId="1C18EEA1" w14:textId="10505696" w:rsidR="00C4514B" w:rsidRPr="00C4514B" w:rsidRDefault="00C4514B" w:rsidP="00C4514B">
      <w:pPr>
        <w:rPr>
          <w:szCs w:val="20"/>
          <w:lang w:val="en-IN"/>
        </w:rPr>
      </w:pPr>
      <w:r w:rsidRPr="00C4514B">
        <w:rPr>
          <w:szCs w:val="20"/>
          <w:lang w:val="en-IN"/>
        </w:rPr>
        <w:t>When an Admin approves a request, the following atomic steps occur:</w:t>
      </w:r>
    </w:p>
    <w:p w14:paraId="038748B2" w14:textId="77777777" w:rsidR="00C4514B" w:rsidRPr="00C4514B" w:rsidRDefault="00C4514B" w:rsidP="00C4514B">
      <w:pPr>
        <w:numPr>
          <w:ilvl w:val="0"/>
          <w:numId w:val="44"/>
        </w:numPr>
        <w:rPr>
          <w:szCs w:val="20"/>
          <w:lang w:val="en-IN"/>
        </w:rPr>
      </w:pPr>
      <w:r w:rsidRPr="00C4514B">
        <w:rPr>
          <w:b/>
          <w:bCs/>
          <w:szCs w:val="20"/>
          <w:lang w:val="en-IN"/>
        </w:rPr>
        <w:t>Validation:</w:t>
      </w:r>
      <w:r w:rsidRPr="00C4514B">
        <w:rPr>
          <w:szCs w:val="20"/>
          <w:lang w:val="en-IN"/>
        </w:rPr>
        <w:t xml:space="preserve"> Check if the current inventory quantity is greater than or equal to the requested quantity.</w:t>
      </w:r>
    </w:p>
    <w:p w14:paraId="77FC8819" w14:textId="77777777" w:rsidR="00C4514B" w:rsidRPr="00C4514B" w:rsidRDefault="00C4514B" w:rsidP="00C4514B">
      <w:pPr>
        <w:numPr>
          <w:ilvl w:val="0"/>
          <w:numId w:val="44"/>
        </w:numPr>
        <w:rPr>
          <w:szCs w:val="20"/>
          <w:lang w:val="en-IN"/>
        </w:rPr>
      </w:pPr>
      <w:r w:rsidRPr="00C4514B">
        <w:rPr>
          <w:b/>
          <w:bCs/>
          <w:szCs w:val="20"/>
          <w:lang w:val="en-IN"/>
        </w:rPr>
        <w:t>Deduction:</w:t>
      </w:r>
      <w:r w:rsidRPr="00C4514B">
        <w:rPr>
          <w:szCs w:val="20"/>
          <w:lang w:val="en-IN"/>
        </w:rPr>
        <w:t xml:space="preserve"> Subtract the quantity from the items table.</w:t>
      </w:r>
    </w:p>
    <w:p w14:paraId="2DFE2ED1" w14:textId="77777777" w:rsidR="00C4514B" w:rsidRPr="00C4514B" w:rsidRDefault="00C4514B" w:rsidP="00C4514B">
      <w:pPr>
        <w:numPr>
          <w:ilvl w:val="0"/>
          <w:numId w:val="44"/>
        </w:numPr>
        <w:rPr>
          <w:szCs w:val="20"/>
          <w:lang w:val="en-IN"/>
        </w:rPr>
      </w:pPr>
      <w:r w:rsidRPr="00C4514B">
        <w:rPr>
          <w:b/>
          <w:bCs/>
          <w:szCs w:val="20"/>
          <w:lang w:val="en-IN"/>
        </w:rPr>
        <w:t>Status Update:</w:t>
      </w:r>
      <w:r w:rsidRPr="00C4514B">
        <w:rPr>
          <w:szCs w:val="20"/>
          <w:lang w:val="en-IN"/>
        </w:rPr>
        <w:t xml:space="preserve"> Change the request status to 'Approved'.</w:t>
      </w:r>
    </w:p>
    <w:p w14:paraId="0B56D03C" w14:textId="77777777" w:rsidR="00C4514B" w:rsidRPr="00C4514B" w:rsidRDefault="00C4514B" w:rsidP="00C4514B">
      <w:pPr>
        <w:numPr>
          <w:ilvl w:val="0"/>
          <w:numId w:val="44"/>
        </w:numPr>
        <w:rPr>
          <w:szCs w:val="20"/>
          <w:lang w:val="en-IN"/>
        </w:rPr>
      </w:pPr>
      <w:r w:rsidRPr="00C4514B">
        <w:rPr>
          <w:b/>
          <w:bCs/>
          <w:szCs w:val="20"/>
          <w:lang w:val="en-IN"/>
        </w:rPr>
        <w:t>Logging:</w:t>
      </w:r>
      <w:r w:rsidRPr="00C4514B">
        <w:rPr>
          <w:szCs w:val="20"/>
          <w:lang w:val="en-IN"/>
        </w:rPr>
        <w:t xml:space="preserve"> Create a new entry in the sales table.</w:t>
      </w:r>
    </w:p>
    <w:p w14:paraId="1C7F4C24" w14:textId="23ECE45E" w:rsidR="00C4514B" w:rsidRPr="00C4514B" w:rsidRDefault="00D22603" w:rsidP="00C4514B">
      <w:pPr>
        <w:rPr>
          <w:szCs w:val="20"/>
          <w:lang w:val="en-IN"/>
        </w:rPr>
      </w:pPr>
      <w:r>
        <w:rPr>
          <w:noProof/>
          <w:szCs w:val="20"/>
          <w:lang w:val="en-IN"/>
        </w:rPr>
        <w:drawing>
          <wp:anchor distT="0" distB="0" distL="114300" distR="114300" simplePos="0" relativeHeight="251662336" behindDoc="0" locked="0" layoutInCell="1" allowOverlap="1" wp14:anchorId="5201B36D" wp14:editId="3F286BE8">
            <wp:simplePos x="0" y="0"/>
            <wp:positionH relativeFrom="column">
              <wp:posOffset>0</wp:posOffset>
            </wp:positionH>
            <wp:positionV relativeFrom="paragraph">
              <wp:posOffset>329565</wp:posOffset>
            </wp:positionV>
            <wp:extent cx="5943600" cy="3194685"/>
            <wp:effectExtent l="0" t="0" r="0" b="5715"/>
            <wp:wrapSquare wrapText="bothSides"/>
            <wp:docPr id="476354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54751" name="Picture 4763547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anchor>
        </w:drawing>
      </w:r>
      <w:r w:rsidR="00C4514B" w:rsidRPr="00C4514B">
        <w:rPr>
          <w:szCs w:val="20"/>
          <w:lang w:val="en-IN"/>
        </w:rPr>
        <w:t>Python</w:t>
      </w:r>
    </w:p>
    <w:p w14:paraId="6571C307" w14:textId="77777777" w:rsidR="002B6067" w:rsidRDefault="002B6067" w:rsidP="002B6067">
      <w:pPr>
        <w:ind w:left="720"/>
        <w:rPr>
          <w:szCs w:val="20"/>
          <w:lang w:val="en-IN"/>
        </w:rPr>
      </w:pPr>
    </w:p>
    <w:p w14:paraId="1200399F" w14:textId="1908109B" w:rsidR="00C4514B" w:rsidRPr="00C4514B" w:rsidRDefault="00C4514B" w:rsidP="00C4514B">
      <w:pPr>
        <w:numPr>
          <w:ilvl w:val="0"/>
          <w:numId w:val="45"/>
        </w:numPr>
        <w:rPr>
          <w:szCs w:val="20"/>
          <w:lang w:val="en-IN"/>
        </w:rPr>
      </w:pPr>
      <w:r w:rsidRPr="00C4514B">
        <w:rPr>
          <w:b/>
          <w:bCs/>
          <w:szCs w:val="20"/>
          <w:lang w:val="en-IN"/>
        </w:rPr>
        <w:t>Significance:</w:t>
      </w:r>
      <w:r w:rsidRPr="00C4514B">
        <w:rPr>
          <w:szCs w:val="20"/>
          <w:lang w:val="en-IN"/>
        </w:rPr>
        <w:t xml:space="preserve"> The </w:t>
      </w:r>
      <w:proofErr w:type="spellStart"/>
      <w:r w:rsidRPr="00C4514B">
        <w:rPr>
          <w:szCs w:val="20"/>
          <w:lang w:val="en-IN"/>
        </w:rPr>
        <w:t>week_number</w:t>
      </w:r>
      <w:proofErr w:type="spellEnd"/>
      <w:r w:rsidRPr="00C4514B">
        <w:rPr>
          <w:szCs w:val="20"/>
          <w:lang w:val="en-IN"/>
        </w:rPr>
        <w:t xml:space="preserve"> is automatically calculated using Python's </w:t>
      </w:r>
      <w:proofErr w:type="spellStart"/>
      <w:proofErr w:type="gramStart"/>
      <w:r w:rsidRPr="00C4514B">
        <w:rPr>
          <w:szCs w:val="20"/>
          <w:lang w:val="en-IN"/>
        </w:rPr>
        <w:t>isocalendar</w:t>
      </w:r>
      <w:proofErr w:type="spellEnd"/>
      <w:r w:rsidRPr="00C4514B">
        <w:rPr>
          <w:szCs w:val="20"/>
          <w:lang w:val="en-IN"/>
        </w:rPr>
        <w:t>(</w:t>
      </w:r>
      <w:proofErr w:type="gramEnd"/>
      <w:r w:rsidRPr="00C4514B">
        <w:rPr>
          <w:szCs w:val="20"/>
          <w:lang w:val="en-IN"/>
        </w:rPr>
        <w:t xml:space="preserve">). This is essential for the </w:t>
      </w:r>
      <w:r w:rsidRPr="00C4514B">
        <w:rPr>
          <w:b/>
          <w:bCs/>
          <w:szCs w:val="20"/>
          <w:lang w:val="en-IN"/>
        </w:rPr>
        <w:t>Data Science</w:t>
      </w:r>
      <w:r w:rsidRPr="00C4514B">
        <w:rPr>
          <w:szCs w:val="20"/>
          <w:lang w:val="en-IN"/>
        </w:rPr>
        <w:t xml:space="preserve"> aspect of the project, allowing the business to </w:t>
      </w:r>
      <w:proofErr w:type="spellStart"/>
      <w:r w:rsidRPr="00C4514B">
        <w:rPr>
          <w:szCs w:val="20"/>
          <w:lang w:val="en-IN"/>
        </w:rPr>
        <w:t>analyze</w:t>
      </w:r>
      <w:proofErr w:type="spellEnd"/>
      <w:r w:rsidRPr="00C4514B">
        <w:rPr>
          <w:szCs w:val="20"/>
          <w:lang w:val="en-IN"/>
        </w:rPr>
        <w:t xml:space="preserve"> which weeks have the highest sales volume.</w:t>
      </w:r>
    </w:p>
    <w:p w14:paraId="2DAF526B" w14:textId="77777777" w:rsidR="00C4514B" w:rsidRPr="00C4514B" w:rsidRDefault="00C4514B" w:rsidP="00C4514B">
      <w:pPr>
        <w:rPr>
          <w:b/>
          <w:bCs/>
          <w:color w:val="3D97B6" w:themeColor="accent2"/>
          <w:szCs w:val="20"/>
          <w:lang w:val="en-IN"/>
        </w:rPr>
      </w:pPr>
      <w:r w:rsidRPr="00C4514B">
        <w:rPr>
          <w:b/>
          <w:bCs/>
          <w:color w:val="3D97B6" w:themeColor="accent2"/>
          <w:szCs w:val="20"/>
          <w:lang w:val="en-IN"/>
        </w:rPr>
        <w:t>4.4 Frontend Development (Vue.js 3)</w:t>
      </w:r>
    </w:p>
    <w:p w14:paraId="39F99B8D" w14:textId="77777777" w:rsidR="00C4514B" w:rsidRPr="00C4514B" w:rsidRDefault="00C4514B" w:rsidP="00C4514B">
      <w:pPr>
        <w:rPr>
          <w:szCs w:val="20"/>
          <w:lang w:val="en-IN"/>
        </w:rPr>
      </w:pPr>
      <w:r w:rsidRPr="00C4514B">
        <w:rPr>
          <w:szCs w:val="20"/>
          <w:lang w:val="en-IN"/>
        </w:rPr>
        <w:t xml:space="preserve">The frontend is designed to be a </w:t>
      </w:r>
      <w:r w:rsidRPr="00C4514B">
        <w:rPr>
          <w:b/>
          <w:bCs/>
          <w:szCs w:val="20"/>
          <w:lang w:val="en-IN"/>
        </w:rPr>
        <w:t>Single Page Application (SPA)</w:t>
      </w:r>
      <w:r w:rsidRPr="00C4514B">
        <w:rPr>
          <w:szCs w:val="20"/>
          <w:lang w:val="en-IN"/>
        </w:rPr>
        <w:t xml:space="preserve"> using Vite for fast builds.</w:t>
      </w:r>
    </w:p>
    <w:p w14:paraId="77A6415C" w14:textId="77777777" w:rsidR="00C4514B" w:rsidRDefault="00C4514B" w:rsidP="00C4514B">
      <w:pPr>
        <w:rPr>
          <w:szCs w:val="20"/>
          <w:lang w:val="en-IN"/>
        </w:rPr>
      </w:pPr>
      <w:r w:rsidRPr="00C4514B">
        <w:rPr>
          <w:b/>
          <w:bCs/>
          <w:color w:val="3D97B6" w:themeColor="accent2"/>
          <w:szCs w:val="20"/>
          <w:lang w:val="en-IN"/>
        </w:rPr>
        <w:t>4.4.1 State Management and API Integration</w:t>
      </w:r>
      <w:r w:rsidRPr="00C4514B">
        <w:rPr>
          <w:color w:val="3D97B6" w:themeColor="accent2"/>
          <w:szCs w:val="20"/>
          <w:lang w:val="en-IN"/>
        </w:rPr>
        <w:t xml:space="preserve"> </w:t>
      </w:r>
    </w:p>
    <w:p w14:paraId="37D15168" w14:textId="75166825" w:rsidR="00C4514B" w:rsidRPr="00C4514B" w:rsidRDefault="00C4514B" w:rsidP="00C4514B">
      <w:pPr>
        <w:rPr>
          <w:szCs w:val="20"/>
          <w:lang w:val="en-IN"/>
        </w:rPr>
      </w:pPr>
      <w:r w:rsidRPr="00C4514B">
        <w:rPr>
          <w:szCs w:val="20"/>
          <w:lang w:val="en-IN"/>
        </w:rPr>
        <w:t xml:space="preserve">We use </w:t>
      </w:r>
      <w:r w:rsidRPr="00C4514B">
        <w:rPr>
          <w:b/>
          <w:bCs/>
          <w:szCs w:val="20"/>
          <w:lang w:val="en-IN"/>
        </w:rPr>
        <w:t>Axios</w:t>
      </w:r>
      <w:r w:rsidRPr="00C4514B">
        <w:rPr>
          <w:szCs w:val="20"/>
          <w:lang w:val="en-IN"/>
        </w:rPr>
        <w:t xml:space="preserve"> to communicate with the </w:t>
      </w:r>
      <w:proofErr w:type="spellStart"/>
      <w:r w:rsidRPr="00C4514B">
        <w:rPr>
          <w:szCs w:val="20"/>
          <w:lang w:val="en-IN"/>
        </w:rPr>
        <w:t>FastAPI</w:t>
      </w:r>
      <w:proofErr w:type="spellEnd"/>
      <w:r w:rsidRPr="00C4514B">
        <w:rPr>
          <w:szCs w:val="20"/>
          <w:lang w:val="en-IN"/>
        </w:rPr>
        <w:t xml:space="preserve"> backend.</w:t>
      </w:r>
    </w:p>
    <w:p w14:paraId="742CCCCF" w14:textId="77777777" w:rsidR="00C4514B" w:rsidRPr="00C4514B" w:rsidRDefault="00C4514B" w:rsidP="00C4514B">
      <w:pPr>
        <w:numPr>
          <w:ilvl w:val="0"/>
          <w:numId w:val="46"/>
        </w:numPr>
        <w:rPr>
          <w:szCs w:val="20"/>
          <w:lang w:val="en-IN"/>
        </w:rPr>
      </w:pPr>
      <w:r w:rsidRPr="00C4514B">
        <w:rPr>
          <w:b/>
          <w:bCs/>
          <w:szCs w:val="20"/>
          <w:lang w:val="en-IN"/>
        </w:rPr>
        <w:t>Interceptors:</w:t>
      </w:r>
      <w:r w:rsidRPr="00C4514B">
        <w:rPr>
          <w:szCs w:val="20"/>
          <w:lang w:val="en-IN"/>
        </w:rPr>
        <w:t xml:space="preserve"> All outgoing requests automatically include the JWT token from </w:t>
      </w:r>
      <w:proofErr w:type="spellStart"/>
      <w:r w:rsidRPr="00C4514B">
        <w:rPr>
          <w:szCs w:val="20"/>
          <w:lang w:val="en-IN"/>
        </w:rPr>
        <w:t>localStorage</w:t>
      </w:r>
      <w:proofErr w:type="spellEnd"/>
      <w:r w:rsidRPr="00C4514B">
        <w:rPr>
          <w:szCs w:val="20"/>
          <w:lang w:val="en-IN"/>
        </w:rPr>
        <w:t>.</w:t>
      </w:r>
    </w:p>
    <w:p w14:paraId="75BA0CB8" w14:textId="77777777" w:rsidR="00C4514B" w:rsidRDefault="00C4514B" w:rsidP="00C4514B">
      <w:pPr>
        <w:numPr>
          <w:ilvl w:val="0"/>
          <w:numId w:val="46"/>
        </w:numPr>
        <w:rPr>
          <w:szCs w:val="20"/>
          <w:lang w:val="en-IN"/>
        </w:rPr>
      </w:pPr>
      <w:r w:rsidRPr="00C4514B">
        <w:rPr>
          <w:b/>
          <w:bCs/>
          <w:szCs w:val="20"/>
          <w:lang w:val="en-IN"/>
        </w:rPr>
        <w:lastRenderedPageBreak/>
        <w:t>Reactivity:</w:t>
      </w:r>
      <w:r w:rsidRPr="00C4514B">
        <w:rPr>
          <w:szCs w:val="20"/>
          <w:lang w:val="en-IN"/>
        </w:rPr>
        <w:t xml:space="preserve"> Vue's ref and reactive hooks ensure that when an item is added or deleted, the table updates instantly without a page refresh.</w:t>
      </w:r>
    </w:p>
    <w:p w14:paraId="2277E90A" w14:textId="7B27029F" w:rsidR="002B6067" w:rsidRPr="00C4514B" w:rsidRDefault="002B6067" w:rsidP="00C4514B">
      <w:pPr>
        <w:numPr>
          <w:ilvl w:val="0"/>
          <w:numId w:val="46"/>
        </w:numPr>
        <w:rPr>
          <w:szCs w:val="20"/>
          <w:lang w:val="en-IN"/>
        </w:rPr>
      </w:pPr>
      <w:r>
        <w:rPr>
          <w:noProof/>
          <w:szCs w:val="20"/>
          <w:lang w:val="en-IN"/>
        </w:rPr>
        <w:drawing>
          <wp:anchor distT="0" distB="0" distL="114300" distR="114300" simplePos="0" relativeHeight="251663360" behindDoc="0" locked="0" layoutInCell="1" allowOverlap="1" wp14:anchorId="229C8F9D" wp14:editId="247BDF0B">
            <wp:simplePos x="0" y="0"/>
            <wp:positionH relativeFrom="column">
              <wp:posOffset>0</wp:posOffset>
            </wp:positionH>
            <wp:positionV relativeFrom="paragraph">
              <wp:posOffset>336550</wp:posOffset>
            </wp:positionV>
            <wp:extent cx="5943600" cy="3194685"/>
            <wp:effectExtent l="0" t="0" r="0" b="5715"/>
            <wp:wrapSquare wrapText="bothSides"/>
            <wp:docPr id="986593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93319" name="Picture 9865933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anchor>
        </w:drawing>
      </w:r>
    </w:p>
    <w:p w14:paraId="04821FB5" w14:textId="77777777" w:rsidR="00DE1E0A" w:rsidRDefault="00DE1E0A" w:rsidP="00C4514B">
      <w:pPr>
        <w:rPr>
          <w:b/>
          <w:bCs/>
          <w:color w:val="3D97B6" w:themeColor="accent2"/>
          <w:szCs w:val="20"/>
          <w:lang w:val="en-IN"/>
        </w:rPr>
      </w:pPr>
    </w:p>
    <w:p w14:paraId="7D86E1DB" w14:textId="0EA9006D" w:rsidR="00C4514B" w:rsidRPr="00C4514B" w:rsidRDefault="00C4514B" w:rsidP="00C4514B">
      <w:pPr>
        <w:rPr>
          <w:color w:val="3D97B6" w:themeColor="accent2"/>
          <w:szCs w:val="20"/>
          <w:lang w:val="en-IN"/>
        </w:rPr>
      </w:pPr>
      <w:r w:rsidRPr="00C4514B">
        <w:rPr>
          <w:b/>
          <w:bCs/>
          <w:color w:val="3D97B6" w:themeColor="accent2"/>
          <w:szCs w:val="20"/>
          <w:lang w:val="en-IN"/>
        </w:rPr>
        <w:t>4.2.2 Component Hierarchy</w:t>
      </w:r>
    </w:p>
    <w:p w14:paraId="3A9387DE" w14:textId="77777777" w:rsidR="00C4514B" w:rsidRPr="00C4514B" w:rsidRDefault="00C4514B" w:rsidP="00C4514B">
      <w:pPr>
        <w:numPr>
          <w:ilvl w:val="0"/>
          <w:numId w:val="47"/>
        </w:numPr>
        <w:rPr>
          <w:szCs w:val="20"/>
          <w:lang w:val="en-IN"/>
        </w:rPr>
      </w:pPr>
      <w:proofErr w:type="spellStart"/>
      <w:r w:rsidRPr="00C4514B">
        <w:rPr>
          <w:b/>
          <w:bCs/>
          <w:szCs w:val="20"/>
          <w:lang w:val="en-IN"/>
        </w:rPr>
        <w:t>App.vue</w:t>
      </w:r>
      <w:proofErr w:type="spellEnd"/>
      <w:r w:rsidRPr="00C4514B">
        <w:rPr>
          <w:b/>
          <w:bCs/>
          <w:szCs w:val="20"/>
          <w:lang w:val="en-IN"/>
        </w:rPr>
        <w:t>:</w:t>
      </w:r>
      <w:r w:rsidRPr="00C4514B">
        <w:rPr>
          <w:szCs w:val="20"/>
          <w:lang w:val="en-IN"/>
        </w:rPr>
        <w:t xml:space="preserve"> The root component containing the navigation bar.</w:t>
      </w:r>
    </w:p>
    <w:p w14:paraId="48D02C7C" w14:textId="77777777" w:rsidR="00C4514B" w:rsidRPr="00C4514B" w:rsidRDefault="00C4514B" w:rsidP="00C4514B">
      <w:pPr>
        <w:numPr>
          <w:ilvl w:val="0"/>
          <w:numId w:val="47"/>
        </w:numPr>
        <w:rPr>
          <w:szCs w:val="20"/>
          <w:lang w:val="en-IN"/>
        </w:rPr>
      </w:pPr>
      <w:proofErr w:type="spellStart"/>
      <w:r w:rsidRPr="00C4514B">
        <w:rPr>
          <w:b/>
          <w:bCs/>
          <w:szCs w:val="20"/>
          <w:lang w:val="en-IN"/>
        </w:rPr>
        <w:t>Login.vue</w:t>
      </w:r>
      <w:proofErr w:type="spellEnd"/>
      <w:r w:rsidRPr="00C4514B">
        <w:rPr>
          <w:b/>
          <w:bCs/>
          <w:szCs w:val="20"/>
          <w:lang w:val="en-IN"/>
        </w:rPr>
        <w:t>:</w:t>
      </w:r>
      <w:r w:rsidRPr="00C4514B">
        <w:rPr>
          <w:szCs w:val="20"/>
          <w:lang w:val="en-IN"/>
        </w:rPr>
        <w:t xml:space="preserve"> Handles user entry and token storage.</w:t>
      </w:r>
    </w:p>
    <w:p w14:paraId="75476CE8" w14:textId="77777777" w:rsidR="00C4514B" w:rsidRPr="00C4514B" w:rsidRDefault="00C4514B" w:rsidP="00C4514B">
      <w:pPr>
        <w:numPr>
          <w:ilvl w:val="0"/>
          <w:numId w:val="47"/>
        </w:numPr>
        <w:rPr>
          <w:szCs w:val="20"/>
          <w:lang w:val="en-IN"/>
        </w:rPr>
      </w:pPr>
      <w:proofErr w:type="spellStart"/>
      <w:r w:rsidRPr="00C4514B">
        <w:rPr>
          <w:b/>
          <w:bCs/>
          <w:szCs w:val="20"/>
          <w:lang w:val="en-IN"/>
        </w:rPr>
        <w:t>Dashboard.vue</w:t>
      </w:r>
      <w:proofErr w:type="spellEnd"/>
      <w:r w:rsidRPr="00C4514B">
        <w:rPr>
          <w:b/>
          <w:bCs/>
          <w:szCs w:val="20"/>
          <w:lang w:val="en-IN"/>
        </w:rPr>
        <w:t>:</w:t>
      </w:r>
      <w:r w:rsidRPr="00C4514B">
        <w:rPr>
          <w:szCs w:val="20"/>
          <w:lang w:val="en-IN"/>
        </w:rPr>
        <w:t xml:space="preserve"> The main interface for Admins to view stock and approve requests.</w:t>
      </w:r>
    </w:p>
    <w:p w14:paraId="316507AB" w14:textId="77777777" w:rsidR="00E453B2" w:rsidRPr="00E453B2" w:rsidRDefault="00E453B2" w:rsidP="00E453B2">
      <w:pPr>
        <w:rPr>
          <w:szCs w:val="20"/>
          <w:lang w:val="en-IN"/>
        </w:rPr>
      </w:pPr>
    </w:p>
    <w:p w14:paraId="7F37D773" w14:textId="77777777" w:rsidR="00D77464" w:rsidRPr="00C4514B" w:rsidRDefault="00D77464">
      <w:pPr>
        <w:rPr>
          <w:szCs w:val="20"/>
        </w:rPr>
      </w:pPr>
    </w:p>
    <w:p w14:paraId="5788B948" w14:textId="47C4C224" w:rsidR="00E453B2" w:rsidRDefault="00E453B2" w:rsidP="002F0604"/>
    <w:p w14:paraId="6258B026" w14:textId="56F76AF3" w:rsidR="00C61296" w:rsidRDefault="00E453B2">
      <w:pPr>
        <w:spacing w:after="180"/>
      </w:pPr>
      <w:r>
        <w:br w:type="page"/>
      </w:r>
    </w:p>
    <w:p w14:paraId="6B8D07DF" w14:textId="5837C922" w:rsidR="001568AE" w:rsidRPr="001568AE" w:rsidRDefault="001568AE" w:rsidP="001568AE">
      <w:pPr>
        <w:spacing w:after="180"/>
        <w:rPr>
          <w:b/>
          <w:bCs/>
          <w:color w:val="EDA516" w:themeColor="accent4"/>
          <w:sz w:val="28"/>
          <w:szCs w:val="28"/>
          <w:lang w:val="en-IN"/>
        </w:rPr>
      </w:pPr>
      <w:r w:rsidRPr="001568AE">
        <w:rPr>
          <w:b/>
          <w:bCs/>
          <w:color w:val="EDA516" w:themeColor="accent4"/>
          <w:sz w:val="28"/>
          <w:szCs w:val="28"/>
          <w:lang w:val="en-IN"/>
        </w:rPr>
        <w:lastRenderedPageBreak/>
        <w:t>SYSTEM TESTING</w:t>
      </w:r>
    </w:p>
    <w:p w14:paraId="1C73E7D5" w14:textId="77777777" w:rsidR="001568AE" w:rsidRPr="001568AE" w:rsidRDefault="001568AE" w:rsidP="001568AE">
      <w:pPr>
        <w:spacing w:after="180"/>
        <w:rPr>
          <w:b/>
          <w:bCs/>
          <w:color w:val="3D97B6" w:themeColor="accent2"/>
          <w:lang w:val="en-IN"/>
        </w:rPr>
      </w:pPr>
      <w:r w:rsidRPr="001568AE">
        <w:rPr>
          <w:b/>
          <w:bCs/>
          <w:color w:val="3D97B6" w:themeColor="accent2"/>
          <w:lang w:val="en-IN"/>
        </w:rPr>
        <w:t>5.1 Introduction to Testing</w:t>
      </w:r>
    </w:p>
    <w:p w14:paraId="2591868F" w14:textId="77777777" w:rsidR="001568AE" w:rsidRPr="001568AE" w:rsidRDefault="001568AE" w:rsidP="001568AE">
      <w:pPr>
        <w:spacing w:after="180"/>
        <w:rPr>
          <w:lang w:val="en-IN"/>
        </w:rPr>
      </w:pPr>
      <w:r w:rsidRPr="001568AE">
        <w:rPr>
          <w:lang w:val="en-IN"/>
        </w:rPr>
        <w:t xml:space="preserve">The purpose of testing is to discover errors. Testing is the process of trying to discover every conceivable fault or weakness in a work product. For this </w:t>
      </w:r>
      <w:r w:rsidRPr="001568AE">
        <w:rPr>
          <w:b/>
          <w:bCs/>
          <w:lang w:val="en-IN"/>
        </w:rPr>
        <w:t>Inventory Management System</w:t>
      </w:r>
      <w:r w:rsidRPr="001568AE">
        <w:rPr>
          <w:lang w:val="en-IN"/>
        </w:rPr>
        <w:t>, we conducted various levels of testing to ensure that the "Real-Time Tracking" logic functions correctly without data corruption.</w:t>
      </w:r>
    </w:p>
    <w:p w14:paraId="5AE3EDEB" w14:textId="77777777" w:rsidR="001568AE" w:rsidRPr="001568AE" w:rsidRDefault="001568AE" w:rsidP="001568AE">
      <w:pPr>
        <w:spacing w:after="180"/>
        <w:rPr>
          <w:b/>
          <w:bCs/>
          <w:color w:val="3D97B6" w:themeColor="accent2"/>
          <w:lang w:val="en-IN"/>
        </w:rPr>
      </w:pPr>
      <w:r w:rsidRPr="001568AE">
        <w:rPr>
          <w:b/>
          <w:bCs/>
          <w:color w:val="3D97B6" w:themeColor="accent2"/>
          <w:lang w:val="en-IN"/>
        </w:rPr>
        <w:t>5.2 Unit Testing</w:t>
      </w:r>
    </w:p>
    <w:p w14:paraId="752B45A2" w14:textId="1907B388" w:rsidR="001568AE" w:rsidRPr="001568AE" w:rsidRDefault="001568AE" w:rsidP="001568AE">
      <w:pPr>
        <w:spacing w:after="180"/>
        <w:rPr>
          <w:lang w:val="en-IN"/>
        </w:rPr>
      </w:pPr>
      <w:r w:rsidRPr="001568AE">
        <w:rPr>
          <w:lang w:val="en-IN"/>
        </w:rPr>
        <w:t xml:space="preserve">Unit testing focuses on </w:t>
      </w:r>
      <w:r>
        <w:rPr>
          <w:lang w:val="en-IN"/>
        </w:rPr>
        <w:t xml:space="preserve">the </w:t>
      </w:r>
      <w:r w:rsidRPr="001568AE">
        <w:rPr>
          <w:lang w:val="en-IN"/>
        </w:rPr>
        <w:t xml:space="preserve">verification of the smallest unit of software design—the software component or module. We tested each Fast API endpoint using the built-in </w:t>
      </w:r>
      <w:r w:rsidRPr="001568AE">
        <w:rPr>
          <w:b/>
          <w:bCs/>
          <w:lang w:val="en-IN"/>
        </w:rPr>
        <w:t>Swagger UI (/docs)</w:t>
      </w:r>
      <w:r w:rsidRPr="001568AE">
        <w:rPr>
          <w:lang w:val="en-IN"/>
        </w:rPr>
        <w:t>.</w:t>
      </w:r>
    </w:p>
    <w:p w14:paraId="181B3BF5" w14:textId="77777777" w:rsidR="001568AE" w:rsidRDefault="001568AE" w:rsidP="001568AE">
      <w:pPr>
        <w:spacing w:after="180"/>
        <w:rPr>
          <w:b/>
          <w:bCs/>
          <w:color w:val="3D97B6" w:themeColor="accent2"/>
          <w:lang w:val="en-IN"/>
        </w:rPr>
      </w:pPr>
      <w:r w:rsidRPr="001568AE">
        <w:rPr>
          <w:b/>
          <w:bCs/>
          <w:color w:val="3D97B6" w:themeColor="accent2"/>
          <w:lang w:val="en-IN"/>
        </w:rPr>
        <w:t>Table 5.1: Unit Test Cases for Backend APIs</w:t>
      </w:r>
    </w:p>
    <w:tbl>
      <w:tblPr>
        <w:tblStyle w:val="ProjectScopeTable"/>
        <w:tblW w:w="0" w:type="auto"/>
        <w:tblLook w:val="04A0" w:firstRow="1" w:lastRow="0" w:firstColumn="1" w:lastColumn="0" w:noHBand="0" w:noVBand="1"/>
      </w:tblPr>
      <w:tblGrid>
        <w:gridCol w:w="1558"/>
        <w:gridCol w:w="1558"/>
        <w:gridCol w:w="1558"/>
        <w:gridCol w:w="1558"/>
        <w:gridCol w:w="1559"/>
        <w:gridCol w:w="1559"/>
      </w:tblGrid>
      <w:tr w:rsidR="001568AE" w14:paraId="152C8AB6" w14:textId="77777777" w:rsidTr="00161163">
        <w:trPr>
          <w:cnfStyle w:val="100000000000" w:firstRow="1" w:lastRow="0" w:firstColumn="0" w:lastColumn="0" w:oddVBand="0" w:evenVBand="0" w:oddHBand="0" w:evenHBand="0" w:firstRowFirstColumn="0" w:firstRowLastColumn="0" w:lastRowFirstColumn="0" w:lastRowLastColumn="0"/>
        </w:trPr>
        <w:tc>
          <w:tcPr>
            <w:tcW w:w="1558" w:type="dxa"/>
            <w:vAlign w:val="center"/>
          </w:tcPr>
          <w:p w14:paraId="4A0E52B4" w14:textId="23E65012" w:rsidR="001568AE" w:rsidRDefault="001568AE" w:rsidP="001568AE">
            <w:pPr>
              <w:spacing w:after="180"/>
              <w:rPr>
                <w:color w:val="3D97B6" w:themeColor="accent2"/>
                <w:lang w:val="en-IN"/>
              </w:rPr>
            </w:pPr>
            <w:r w:rsidRPr="001568AE">
              <w:rPr>
                <w:bCs/>
                <w:lang w:val="en-IN"/>
              </w:rPr>
              <w:t>Test Case ID</w:t>
            </w:r>
          </w:p>
        </w:tc>
        <w:tc>
          <w:tcPr>
            <w:tcW w:w="1558" w:type="dxa"/>
            <w:vAlign w:val="center"/>
          </w:tcPr>
          <w:p w14:paraId="22878FAB" w14:textId="559A7963" w:rsidR="001568AE" w:rsidRDefault="001568AE" w:rsidP="001568AE">
            <w:pPr>
              <w:spacing w:after="180"/>
              <w:rPr>
                <w:color w:val="3D97B6" w:themeColor="accent2"/>
                <w:lang w:val="en-IN"/>
              </w:rPr>
            </w:pPr>
            <w:r w:rsidRPr="001568AE">
              <w:rPr>
                <w:bCs/>
                <w:lang w:val="en-IN"/>
              </w:rPr>
              <w:t>Module</w:t>
            </w:r>
          </w:p>
        </w:tc>
        <w:tc>
          <w:tcPr>
            <w:tcW w:w="1558" w:type="dxa"/>
            <w:vAlign w:val="center"/>
          </w:tcPr>
          <w:p w14:paraId="459F6983" w14:textId="222FA34F" w:rsidR="001568AE" w:rsidRDefault="001568AE" w:rsidP="001568AE">
            <w:pPr>
              <w:spacing w:after="180"/>
              <w:rPr>
                <w:color w:val="3D97B6" w:themeColor="accent2"/>
                <w:lang w:val="en-IN"/>
              </w:rPr>
            </w:pPr>
            <w:r w:rsidRPr="001568AE">
              <w:rPr>
                <w:bCs/>
                <w:lang w:val="en-IN"/>
              </w:rPr>
              <w:t>Input Data</w:t>
            </w:r>
          </w:p>
        </w:tc>
        <w:tc>
          <w:tcPr>
            <w:tcW w:w="1558" w:type="dxa"/>
            <w:vAlign w:val="center"/>
          </w:tcPr>
          <w:p w14:paraId="0F9FB0FE" w14:textId="1898C719" w:rsidR="001568AE" w:rsidRDefault="001568AE" w:rsidP="001568AE">
            <w:pPr>
              <w:spacing w:after="180"/>
              <w:rPr>
                <w:color w:val="3D97B6" w:themeColor="accent2"/>
                <w:lang w:val="en-IN"/>
              </w:rPr>
            </w:pPr>
            <w:r w:rsidRPr="001568AE">
              <w:rPr>
                <w:bCs/>
                <w:lang w:val="en-IN"/>
              </w:rPr>
              <w:t>Expected Output</w:t>
            </w:r>
          </w:p>
        </w:tc>
        <w:tc>
          <w:tcPr>
            <w:tcW w:w="1559" w:type="dxa"/>
            <w:vAlign w:val="center"/>
          </w:tcPr>
          <w:p w14:paraId="7C55B10C" w14:textId="381AC2CE" w:rsidR="001568AE" w:rsidRDefault="001568AE" w:rsidP="001568AE">
            <w:pPr>
              <w:spacing w:after="180"/>
              <w:rPr>
                <w:color w:val="3D97B6" w:themeColor="accent2"/>
                <w:lang w:val="en-IN"/>
              </w:rPr>
            </w:pPr>
            <w:r w:rsidRPr="001568AE">
              <w:rPr>
                <w:bCs/>
                <w:lang w:val="en-IN"/>
              </w:rPr>
              <w:t>Actual Output</w:t>
            </w:r>
          </w:p>
        </w:tc>
        <w:tc>
          <w:tcPr>
            <w:tcW w:w="1559" w:type="dxa"/>
            <w:vAlign w:val="center"/>
          </w:tcPr>
          <w:p w14:paraId="7E762313" w14:textId="75B01F91" w:rsidR="001568AE" w:rsidRDefault="001568AE" w:rsidP="001568AE">
            <w:pPr>
              <w:spacing w:after="180"/>
              <w:rPr>
                <w:color w:val="3D97B6" w:themeColor="accent2"/>
                <w:lang w:val="en-IN"/>
              </w:rPr>
            </w:pPr>
            <w:r w:rsidRPr="001568AE">
              <w:rPr>
                <w:bCs/>
                <w:lang w:val="en-IN"/>
              </w:rPr>
              <w:t>Status</w:t>
            </w:r>
          </w:p>
        </w:tc>
      </w:tr>
      <w:tr w:rsidR="001568AE" w14:paraId="163C7251" w14:textId="77777777" w:rsidTr="00161163">
        <w:tc>
          <w:tcPr>
            <w:tcW w:w="1558" w:type="dxa"/>
            <w:vAlign w:val="center"/>
          </w:tcPr>
          <w:p w14:paraId="68D236DD" w14:textId="00B7E980" w:rsidR="001568AE" w:rsidRDefault="001568AE" w:rsidP="001568AE">
            <w:pPr>
              <w:spacing w:after="180"/>
              <w:rPr>
                <w:color w:val="3D97B6" w:themeColor="accent2"/>
                <w:lang w:val="en-IN"/>
              </w:rPr>
            </w:pPr>
            <w:r w:rsidRPr="001568AE">
              <w:rPr>
                <w:b/>
                <w:bCs/>
                <w:lang w:val="en-IN"/>
              </w:rPr>
              <w:t>UT-01</w:t>
            </w:r>
          </w:p>
        </w:tc>
        <w:tc>
          <w:tcPr>
            <w:tcW w:w="1558" w:type="dxa"/>
            <w:vAlign w:val="center"/>
          </w:tcPr>
          <w:p w14:paraId="638FB8D0" w14:textId="2A8595AA" w:rsidR="001568AE" w:rsidRDefault="001568AE" w:rsidP="001568AE">
            <w:pPr>
              <w:spacing w:after="180"/>
              <w:rPr>
                <w:color w:val="3D97B6" w:themeColor="accent2"/>
                <w:lang w:val="en-IN"/>
              </w:rPr>
            </w:pPr>
            <w:r w:rsidRPr="001568AE">
              <w:rPr>
                <w:lang w:val="en-IN"/>
              </w:rPr>
              <w:t>Auth</w:t>
            </w:r>
          </w:p>
        </w:tc>
        <w:tc>
          <w:tcPr>
            <w:tcW w:w="1558" w:type="dxa"/>
            <w:vAlign w:val="center"/>
          </w:tcPr>
          <w:p w14:paraId="1BB1FF6C" w14:textId="61CB5D25" w:rsidR="001568AE" w:rsidRDefault="001568AE" w:rsidP="001568AE">
            <w:pPr>
              <w:spacing w:after="180"/>
              <w:rPr>
                <w:color w:val="3D97B6" w:themeColor="accent2"/>
                <w:lang w:val="en-IN"/>
              </w:rPr>
            </w:pPr>
            <w:r w:rsidRPr="001568AE">
              <w:rPr>
                <w:lang w:val="en-IN"/>
              </w:rPr>
              <w:t>Valid Email/Pass</w:t>
            </w:r>
          </w:p>
        </w:tc>
        <w:tc>
          <w:tcPr>
            <w:tcW w:w="1558" w:type="dxa"/>
            <w:vAlign w:val="center"/>
          </w:tcPr>
          <w:p w14:paraId="16A08F61" w14:textId="51C1373C" w:rsidR="001568AE" w:rsidRDefault="001568AE" w:rsidP="001568AE">
            <w:pPr>
              <w:spacing w:after="180"/>
              <w:rPr>
                <w:color w:val="3D97B6" w:themeColor="accent2"/>
                <w:lang w:val="en-IN"/>
              </w:rPr>
            </w:pPr>
            <w:r w:rsidRPr="001568AE">
              <w:rPr>
                <w:lang w:val="en-IN"/>
              </w:rPr>
              <w:t>HTTP 200 + JWT</w:t>
            </w:r>
          </w:p>
        </w:tc>
        <w:tc>
          <w:tcPr>
            <w:tcW w:w="1559" w:type="dxa"/>
            <w:vAlign w:val="center"/>
          </w:tcPr>
          <w:p w14:paraId="28A9381C" w14:textId="7C70D268" w:rsidR="001568AE" w:rsidRDefault="001568AE" w:rsidP="001568AE">
            <w:pPr>
              <w:spacing w:after="180"/>
              <w:rPr>
                <w:color w:val="3D97B6" w:themeColor="accent2"/>
                <w:lang w:val="en-IN"/>
              </w:rPr>
            </w:pPr>
            <w:r w:rsidRPr="001568AE">
              <w:rPr>
                <w:lang w:val="en-IN"/>
              </w:rPr>
              <w:t>HTTP 200 + JWT</w:t>
            </w:r>
          </w:p>
        </w:tc>
        <w:tc>
          <w:tcPr>
            <w:tcW w:w="1559" w:type="dxa"/>
            <w:vAlign w:val="center"/>
          </w:tcPr>
          <w:p w14:paraId="7EDA42AA" w14:textId="0F44E947" w:rsidR="001568AE" w:rsidRDefault="001568AE" w:rsidP="001568AE">
            <w:pPr>
              <w:spacing w:after="180"/>
              <w:rPr>
                <w:color w:val="3D97B6" w:themeColor="accent2"/>
                <w:lang w:val="en-IN"/>
              </w:rPr>
            </w:pPr>
            <w:r w:rsidRPr="001568AE">
              <w:rPr>
                <w:b/>
                <w:bCs/>
                <w:lang w:val="en-IN"/>
              </w:rPr>
              <w:t>Passed</w:t>
            </w:r>
          </w:p>
        </w:tc>
      </w:tr>
      <w:tr w:rsidR="001568AE" w14:paraId="3D6A7E6F" w14:textId="77777777" w:rsidTr="00161163">
        <w:trPr>
          <w:cnfStyle w:val="000000010000" w:firstRow="0" w:lastRow="0" w:firstColumn="0" w:lastColumn="0" w:oddVBand="0" w:evenVBand="0" w:oddHBand="0" w:evenHBand="1" w:firstRowFirstColumn="0" w:firstRowLastColumn="0" w:lastRowFirstColumn="0" w:lastRowLastColumn="0"/>
        </w:trPr>
        <w:tc>
          <w:tcPr>
            <w:tcW w:w="1558" w:type="dxa"/>
            <w:vAlign w:val="center"/>
          </w:tcPr>
          <w:p w14:paraId="27FA38F6" w14:textId="61B60841" w:rsidR="001568AE" w:rsidRDefault="001568AE" w:rsidP="001568AE">
            <w:pPr>
              <w:spacing w:after="180"/>
              <w:rPr>
                <w:color w:val="3D97B6" w:themeColor="accent2"/>
                <w:lang w:val="en-IN"/>
              </w:rPr>
            </w:pPr>
            <w:r w:rsidRPr="001568AE">
              <w:rPr>
                <w:b/>
                <w:bCs/>
                <w:lang w:val="en-IN"/>
              </w:rPr>
              <w:t>UT-02</w:t>
            </w:r>
          </w:p>
        </w:tc>
        <w:tc>
          <w:tcPr>
            <w:tcW w:w="1558" w:type="dxa"/>
            <w:vAlign w:val="center"/>
          </w:tcPr>
          <w:p w14:paraId="4567FD4C" w14:textId="1F67A00C" w:rsidR="001568AE" w:rsidRDefault="001568AE" w:rsidP="001568AE">
            <w:pPr>
              <w:spacing w:after="180"/>
              <w:rPr>
                <w:color w:val="3D97B6" w:themeColor="accent2"/>
                <w:lang w:val="en-IN"/>
              </w:rPr>
            </w:pPr>
            <w:r w:rsidRPr="001568AE">
              <w:rPr>
                <w:lang w:val="en-IN"/>
              </w:rPr>
              <w:t>Auth</w:t>
            </w:r>
          </w:p>
        </w:tc>
        <w:tc>
          <w:tcPr>
            <w:tcW w:w="1558" w:type="dxa"/>
            <w:vAlign w:val="center"/>
          </w:tcPr>
          <w:p w14:paraId="416D34D6" w14:textId="6573BE8E" w:rsidR="001568AE" w:rsidRDefault="001568AE" w:rsidP="001568AE">
            <w:pPr>
              <w:spacing w:after="180"/>
              <w:rPr>
                <w:color w:val="3D97B6" w:themeColor="accent2"/>
                <w:lang w:val="en-IN"/>
              </w:rPr>
            </w:pPr>
            <w:r w:rsidRPr="001568AE">
              <w:rPr>
                <w:lang w:val="en-IN"/>
              </w:rPr>
              <w:t>Wrong Password</w:t>
            </w:r>
          </w:p>
        </w:tc>
        <w:tc>
          <w:tcPr>
            <w:tcW w:w="1558" w:type="dxa"/>
            <w:vAlign w:val="center"/>
          </w:tcPr>
          <w:p w14:paraId="1590C29F" w14:textId="24623164" w:rsidR="001568AE" w:rsidRDefault="001568AE" w:rsidP="001568AE">
            <w:pPr>
              <w:spacing w:after="180"/>
              <w:rPr>
                <w:color w:val="3D97B6" w:themeColor="accent2"/>
                <w:lang w:val="en-IN"/>
              </w:rPr>
            </w:pPr>
            <w:r w:rsidRPr="001568AE">
              <w:rPr>
                <w:lang w:val="en-IN"/>
              </w:rPr>
              <w:t>HTTP 401 Unauthorized</w:t>
            </w:r>
          </w:p>
        </w:tc>
        <w:tc>
          <w:tcPr>
            <w:tcW w:w="1559" w:type="dxa"/>
            <w:vAlign w:val="center"/>
          </w:tcPr>
          <w:p w14:paraId="6D870F2C" w14:textId="660DA111" w:rsidR="001568AE" w:rsidRDefault="001568AE" w:rsidP="001568AE">
            <w:pPr>
              <w:spacing w:after="180"/>
              <w:rPr>
                <w:color w:val="3D97B6" w:themeColor="accent2"/>
                <w:lang w:val="en-IN"/>
              </w:rPr>
            </w:pPr>
            <w:r w:rsidRPr="001568AE">
              <w:rPr>
                <w:lang w:val="en-IN"/>
              </w:rPr>
              <w:t>HTTP 401 Unauthorized</w:t>
            </w:r>
          </w:p>
        </w:tc>
        <w:tc>
          <w:tcPr>
            <w:tcW w:w="1559" w:type="dxa"/>
            <w:vAlign w:val="center"/>
          </w:tcPr>
          <w:p w14:paraId="715DFAC6" w14:textId="33E8FDEA" w:rsidR="001568AE" w:rsidRDefault="001568AE" w:rsidP="001568AE">
            <w:pPr>
              <w:spacing w:after="180"/>
              <w:rPr>
                <w:color w:val="3D97B6" w:themeColor="accent2"/>
                <w:lang w:val="en-IN"/>
              </w:rPr>
            </w:pPr>
            <w:r w:rsidRPr="001568AE">
              <w:rPr>
                <w:b/>
                <w:bCs/>
                <w:lang w:val="en-IN"/>
              </w:rPr>
              <w:t>Passed</w:t>
            </w:r>
          </w:p>
        </w:tc>
      </w:tr>
      <w:tr w:rsidR="001568AE" w14:paraId="6AEC7830" w14:textId="77777777" w:rsidTr="00161163">
        <w:tc>
          <w:tcPr>
            <w:tcW w:w="1558" w:type="dxa"/>
            <w:vAlign w:val="center"/>
          </w:tcPr>
          <w:p w14:paraId="39812F95" w14:textId="0C61D3B3" w:rsidR="001568AE" w:rsidRDefault="001568AE" w:rsidP="001568AE">
            <w:pPr>
              <w:spacing w:after="180"/>
              <w:rPr>
                <w:color w:val="3D97B6" w:themeColor="accent2"/>
                <w:lang w:val="en-IN"/>
              </w:rPr>
            </w:pPr>
            <w:r w:rsidRPr="001568AE">
              <w:rPr>
                <w:b/>
                <w:bCs/>
                <w:lang w:val="en-IN"/>
              </w:rPr>
              <w:t>UT-03</w:t>
            </w:r>
          </w:p>
        </w:tc>
        <w:tc>
          <w:tcPr>
            <w:tcW w:w="1558" w:type="dxa"/>
            <w:vAlign w:val="center"/>
          </w:tcPr>
          <w:p w14:paraId="2C0B3701" w14:textId="20033DC4" w:rsidR="001568AE" w:rsidRDefault="001568AE" w:rsidP="001568AE">
            <w:pPr>
              <w:spacing w:after="180"/>
              <w:rPr>
                <w:color w:val="3D97B6" w:themeColor="accent2"/>
                <w:lang w:val="en-IN"/>
              </w:rPr>
            </w:pPr>
            <w:r w:rsidRPr="001568AE">
              <w:rPr>
                <w:lang w:val="en-IN"/>
              </w:rPr>
              <w:t>Inventory</w:t>
            </w:r>
          </w:p>
        </w:tc>
        <w:tc>
          <w:tcPr>
            <w:tcW w:w="1558" w:type="dxa"/>
            <w:vAlign w:val="center"/>
          </w:tcPr>
          <w:p w14:paraId="4549ECF7" w14:textId="37654379" w:rsidR="001568AE" w:rsidRDefault="001568AE" w:rsidP="001568AE">
            <w:pPr>
              <w:spacing w:after="180"/>
              <w:rPr>
                <w:color w:val="3D97B6" w:themeColor="accent2"/>
                <w:lang w:val="en-IN"/>
              </w:rPr>
            </w:pPr>
            <w:r w:rsidRPr="001568AE">
              <w:rPr>
                <w:lang w:val="en-IN"/>
              </w:rPr>
              <w:t>Add Item (Qty: 50)</w:t>
            </w:r>
          </w:p>
        </w:tc>
        <w:tc>
          <w:tcPr>
            <w:tcW w:w="1558" w:type="dxa"/>
            <w:vAlign w:val="center"/>
          </w:tcPr>
          <w:p w14:paraId="4014A422" w14:textId="42DA466F" w:rsidR="001568AE" w:rsidRDefault="001568AE" w:rsidP="001568AE">
            <w:pPr>
              <w:spacing w:after="180"/>
              <w:rPr>
                <w:color w:val="3D97B6" w:themeColor="accent2"/>
                <w:lang w:val="en-IN"/>
              </w:rPr>
            </w:pPr>
            <w:r w:rsidRPr="001568AE">
              <w:rPr>
                <w:lang w:val="en-IN"/>
              </w:rPr>
              <w:t>Item added to MySQL</w:t>
            </w:r>
          </w:p>
        </w:tc>
        <w:tc>
          <w:tcPr>
            <w:tcW w:w="1559" w:type="dxa"/>
            <w:vAlign w:val="center"/>
          </w:tcPr>
          <w:p w14:paraId="72E99579" w14:textId="4ACCE31F" w:rsidR="001568AE" w:rsidRDefault="001568AE" w:rsidP="001568AE">
            <w:pPr>
              <w:spacing w:after="180"/>
              <w:rPr>
                <w:color w:val="3D97B6" w:themeColor="accent2"/>
                <w:lang w:val="en-IN"/>
              </w:rPr>
            </w:pPr>
            <w:r w:rsidRPr="001568AE">
              <w:rPr>
                <w:lang w:val="en-IN"/>
              </w:rPr>
              <w:t>Item added to MySQL</w:t>
            </w:r>
          </w:p>
        </w:tc>
        <w:tc>
          <w:tcPr>
            <w:tcW w:w="1559" w:type="dxa"/>
            <w:vAlign w:val="center"/>
          </w:tcPr>
          <w:p w14:paraId="06183D18" w14:textId="3131EB16" w:rsidR="001568AE" w:rsidRDefault="001568AE" w:rsidP="001568AE">
            <w:pPr>
              <w:spacing w:after="180"/>
              <w:rPr>
                <w:color w:val="3D97B6" w:themeColor="accent2"/>
                <w:lang w:val="en-IN"/>
              </w:rPr>
            </w:pPr>
            <w:r w:rsidRPr="001568AE">
              <w:rPr>
                <w:b/>
                <w:bCs/>
                <w:lang w:val="en-IN"/>
              </w:rPr>
              <w:t>Passed</w:t>
            </w:r>
          </w:p>
        </w:tc>
      </w:tr>
      <w:tr w:rsidR="001568AE" w14:paraId="1CF6D187" w14:textId="77777777" w:rsidTr="00161163">
        <w:trPr>
          <w:cnfStyle w:val="000000010000" w:firstRow="0" w:lastRow="0" w:firstColumn="0" w:lastColumn="0" w:oddVBand="0" w:evenVBand="0" w:oddHBand="0" w:evenHBand="1" w:firstRowFirstColumn="0" w:firstRowLastColumn="0" w:lastRowFirstColumn="0" w:lastRowLastColumn="0"/>
        </w:trPr>
        <w:tc>
          <w:tcPr>
            <w:tcW w:w="1558" w:type="dxa"/>
            <w:vAlign w:val="center"/>
          </w:tcPr>
          <w:p w14:paraId="0CCBCBAB" w14:textId="63148820" w:rsidR="001568AE" w:rsidRDefault="001568AE" w:rsidP="001568AE">
            <w:pPr>
              <w:spacing w:after="180"/>
              <w:rPr>
                <w:color w:val="3D97B6" w:themeColor="accent2"/>
                <w:lang w:val="en-IN"/>
              </w:rPr>
            </w:pPr>
            <w:r w:rsidRPr="001568AE">
              <w:rPr>
                <w:b/>
                <w:bCs/>
                <w:lang w:val="en-IN"/>
              </w:rPr>
              <w:t>UT-04</w:t>
            </w:r>
          </w:p>
        </w:tc>
        <w:tc>
          <w:tcPr>
            <w:tcW w:w="1558" w:type="dxa"/>
            <w:vAlign w:val="center"/>
          </w:tcPr>
          <w:p w14:paraId="015106EA" w14:textId="25B72B5D" w:rsidR="001568AE" w:rsidRDefault="001568AE" w:rsidP="001568AE">
            <w:pPr>
              <w:spacing w:after="180"/>
              <w:rPr>
                <w:color w:val="3D97B6" w:themeColor="accent2"/>
                <w:lang w:val="en-IN"/>
              </w:rPr>
            </w:pPr>
            <w:r w:rsidRPr="001568AE">
              <w:rPr>
                <w:lang w:val="en-IN"/>
              </w:rPr>
              <w:t>Inventory</w:t>
            </w:r>
          </w:p>
        </w:tc>
        <w:tc>
          <w:tcPr>
            <w:tcW w:w="1558" w:type="dxa"/>
            <w:vAlign w:val="center"/>
          </w:tcPr>
          <w:p w14:paraId="1C82DD6E" w14:textId="7F074C4C" w:rsidR="001568AE" w:rsidRDefault="001568AE" w:rsidP="001568AE">
            <w:pPr>
              <w:spacing w:after="180"/>
              <w:rPr>
                <w:color w:val="3D97B6" w:themeColor="accent2"/>
                <w:lang w:val="en-IN"/>
              </w:rPr>
            </w:pPr>
            <w:r w:rsidRPr="001568AE">
              <w:rPr>
                <w:lang w:val="en-IN"/>
              </w:rPr>
              <w:t>Add Item (Price: -1)</w:t>
            </w:r>
          </w:p>
        </w:tc>
        <w:tc>
          <w:tcPr>
            <w:tcW w:w="1558" w:type="dxa"/>
            <w:vAlign w:val="center"/>
          </w:tcPr>
          <w:p w14:paraId="6375950F" w14:textId="560704AE" w:rsidR="001568AE" w:rsidRDefault="001568AE" w:rsidP="001568AE">
            <w:pPr>
              <w:spacing w:after="180"/>
              <w:rPr>
                <w:color w:val="3D97B6" w:themeColor="accent2"/>
                <w:lang w:val="en-IN"/>
              </w:rPr>
            </w:pPr>
            <w:r w:rsidRPr="001568AE">
              <w:rPr>
                <w:lang w:val="en-IN"/>
              </w:rPr>
              <w:t>HTTP 422 (Validation Error)</w:t>
            </w:r>
          </w:p>
        </w:tc>
        <w:tc>
          <w:tcPr>
            <w:tcW w:w="1559" w:type="dxa"/>
            <w:vAlign w:val="center"/>
          </w:tcPr>
          <w:p w14:paraId="30E44C76" w14:textId="664B77D3" w:rsidR="001568AE" w:rsidRDefault="001568AE" w:rsidP="001568AE">
            <w:pPr>
              <w:spacing w:after="180"/>
              <w:rPr>
                <w:color w:val="3D97B6" w:themeColor="accent2"/>
                <w:lang w:val="en-IN"/>
              </w:rPr>
            </w:pPr>
            <w:r w:rsidRPr="001568AE">
              <w:rPr>
                <w:lang w:val="en-IN"/>
              </w:rPr>
              <w:t>HTTP 422</w:t>
            </w:r>
          </w:p>
        </w:tc>
        <w:tc>
          <w:tcPr>
            <w:tcW w:w="1559" w:type="dxa"/>
            <w:vAlign w:val="center"/>
          </w:tcPr>
          <w:p w14:paraId="41560B28" w14:textId="7840DA14" w:rsidR="001568AE" w:rsidRDefault="001568AE" w:rsidP="001568AE">
            <w:pPr>
              <w:spacing w:after="180"/>
              <w:rPr>
                <w:color w:val="3D97B6" w:themeColor="accent2"/>
                <w:lang w:val="en-IN"/>
              </w:rPr>
            </w:pPr>
            <w:r w:rsidRPr="001568AE">
              <w:rPr>
                <w:b/>
                <w:bCs/>
                <w:lang w:val="en-IN"/>
              </w:rPr>
              <w:t>Passed</w:t>
            </w:r>
          </w:p>
        </w:tc>
      </w:tr>
    </w:tbl>
    <w:p w14:paraId="42ADFB27" w14:textId="77777777" w:rsidR="001568AE" w:rsidRDefault="001568AE" w:rsidP="001568AE">
      <w:pPr>
        <w:spacing w:after="180"/>
        <w:rPr>
          <w:b/>
          <w:bCs/>
          <w:lang w:val="en-IN"/>
        </w:rPr>
      </w:pPr>
    </w:p>
    <w:p w14:paraId="7A0EC114" w14:textId="577F1DFB" w:rsidR="001568AE" w:rsidRPr="001568AE" w:rsidRDefault="001568AE" w:rsidP="001568AE">
      <w:pPr>
        <w:spacing w:after="180"/>
        <w:rPr>
          <w:b/>
          <w:bCs/>
          <w:color w:val="3D97B6" w:themeColor="accent2"/>
          <w:lang w:val="en-IN"/>
        </w:rPr>
      </w:pPr>
      <w:r w:rsidRPr="001568AE">
        <w:rPr>
          <w:b/>
          <w:bCs/>
          <w:color w:val="3D97B6" w:themeColor="accent2"/>
          <w:lang w:val="en-IN"/>
        </w:rPr>
        <w:t>5.3 Integration Testing</w:t>
      </w:r>
    </w:p>
    <w:p w14:paraId="23120D2F" w14:textId="77777777" w:rsidR="001568AE" w:rsidRPr="001568AE" w:rsidRDefault="001568AE" w:rsidP="001568AE">
      <w:pPr>
        <w:spacing w:after="180"/>
        <w:rPr>
          <w:lang w:val="en-IN"/>
        </w:rPr>
      </w:pPr>
      <w:r w:rsidRPr="001568AE">
        <w:rPr>
          <w:lang w:val="en-IN"/>
        </w:rPr>
        <w:t>Integration testing ensures that the different modules (</w:t>
      </w:r>
      <w:proofErr w:type="spellStart"/>
      <w:r w:rsidRPr="001568AE">
        <w:rPr>
          <w:lang w:val="en-IN"/>
        </w:rPr>
        <w:t>FastAPI</w:t>
      </w:r>
      <w:proofErr w:type="spellEnd"/>
      <w:r w:rsidRPr="001568AE">
        <w:rPr>
          <w:lang w:val="en-IN"/>
        </w:rPr>
        <w:t>, Vue.js, and MySQL) work together as a single system.</w:t>
      </w:r>
    </w:p>
    <w:p w14:paraId="069093BA" w14:textId="77777777" w:rsidR="001568AE" w:rsidRDefault="001568AE" w:rsidP="001568AE">
      <w:pPr>
        <w:spacing w:after="180"/>
        <w:rPr>
          <w:b/>
          <w:bCs/>
          <w:color w:val="3D97B6" w:themeColor="accent2"/>
          <w:lang w:val="en-IN"/>
        </w:rPr>
      </w:pPr>
      <w:r w:rsidRPr="001568AE">
        <w:rPr>
          <w:b/>
          <w:bCs/>
          <w:color w:val="3D97B6" w:themeColor="accent2"/>
          <w:lang w:val="en-IN"/>
        </w:rPr>
        <w:t>Table 5.2: Integration Test Cases (End-to-End)</w:t>
      </w:r>
    </w:p>
    <w:tbl>
      <w:tblPr>
        <w:tblStyle w:val="ProjectScopeTable"/>
        <w:tblW w:w="0" w:type="auto"/>
        <w:tblLook w:val="04A0" w:firstRow="1" w:lastRow="0" w:firstColumn="1" w:lastColumn="0" w:noHBand="0" w:noVBand="1"/>
      </w:tblPr>
      <w:tblGrid>
        <w:gridCol w:w="1870"/>
        <w:gridCol w:w="1870"/>
        <w:gridCol w:w="1870"/>
        <w:gridCol w:w="1870"/>
        <w:gridCol w:w="1870"/>
      </w:tblGrid>
      <w:tr w:rsidR="001568AE" w14:paraId="6D300124" w14:textId="77777777" w:rsidTr="00311D0D">
        <w:trPr>
          <w:cnfStyle w:val="100000000000" w:firstRow="1" w:lastRow="0" w:firstColumn="0" w:lastColumn="0" w:oddVBand="0" w:evenVBand="0" w:oddHBand="0" w:evenHBand="0" w:firstRowFirstColumn="0" w:firstRowLastColumn="0" w:lastRowFirstColumn="0" w:lastRowLastColumn="0"/>
        </w:trPr>
        <w:tc>
          <w:tcPr>
            <w:tcW w:w="1870" w:type="dxa"/>
            <w:vAlign w:val="center"/>
          </w:tcPr>
          <w:p w14:paraId="64992A53" w14:textId="33BABCE4" w:rsidR="001568AE" w:rsidRDefault="001568AE" w:rsidP="001568AE">
            <w:pPr>
              <w:spacing w:after="180"/>
              <w:rPr>
                <w:color w:val="3D97B6" w:themeColor="accent2"/>
                <w:lang w:val="en-IN"/>
              </w:rPr>
            </w:pPr>
            <w:r w:rsidRPr="001568AE">
              <w:rPr>
                <w:bCs/>
                <w:lang w:val="en-IN"/>
              </w:rPr>
              <w:t>Test Case ID</w:t>
            </w:r>
          </w:p>
        </w:tc>
        <w:tc>
          <w:tcPr>
            <w:tcW w:w="1870" w:type="dxa"/>
            <w:vAlign w:val="center"/>
          </w:tcPr>
          <w:p w14:paraId="62F9A3F7" w14:textId="1DED431C" w:rsidR="001568AE" w:rsidRDefault="001568AE" w:rsidP="001568AE">
            <w:pPr>
              <w:spacing w:after="180"/>
              <w:rPr>
                <w:color w:val="3D97B6" w:themeColor="accent2"/>
                <w:lang w:val="en-IN"/>
              </w:rPr>
            </w:pPr>
            <w:r w:rsidRPr="001568AE">
              <w:rPr>
                <w:bCs/>
                <w:lang w:val="en-IN"/>
              </w:rPr>
              <w:t>Scenario</w:t>
            </w:r>
          </w:p>
        </w:tc>
        <w:tc>
          <w:tcPr>
            <w:tcW w:w="1870" w:type="dxa"/>
            <w:vAlign w:val="center"/>
          </w:tcPr>
          <w:p w14:paraId="1E143790" w14:textId="32343934" w:rsidR="001568AE" w:rsidRDefault="001568AE" w:rsidP="001568AE">
            <w:pPr>
              <w:spacing w:after="180"/>
              <w:rPr>
                <w:color w:val="3D97B6" w:themeColor="accent2"/>
                <w:lang w:val="en-IN"/>
              </w:rPr>
            </w:pPr>
            <w:r w:rsidRPr="001568AE">
              <w:rPr>
                <w:bCs/>
                <w:lang w:val="en-IN"/>
              </w:rPr>
              <w:t>Steps</w:t>
            </w:r>
          </w:p>
        </w:tc>
        <w:tc>
          <w:tcPr>
            <w:tcW w:w="1870" w:type="dxa"/>
            <w:vAlign w:val="center"/>
          </w:tcPr>
          <w:p w14:paraId="08A45A52" w14:textId="188343EE" w:rsidR="001568AE" w:rsidRDefault="001568AE" w:rsidP="001568AE">
            <w:pPr>
              <w:spacing w:after="180"/>
              <w:rPr>
                <w:color w:val="3D97B6" w:themeColor="accent2"/>
                <w:lang w:val="en-IN"/>
              </w:rPr>
            </w:pPr>
            <w:r w:rsidRPr="001568AE">
              <w:rPr>
                <w:bCs/>
                <w:lang w:val="en-IN"/>
              </w:rPr>
              <w:t>Expected Result</w:t>
            </w:r>
          </w:p>
        </w:tc>
        <w:tc>
          <w:tcPr>
            <w:tcW w:w="1870" w:type="dxa"/>
            <w:vAlign w:val="center"/>
          </w:tcPr>
          <w:p w14:paraId="2429A873" w14:textId="7ED1B23C" w:rsidR="001568AE" w:rsidRDefault="001568AE" w:rsidP="001568AE">
            <w:pPr>
              <w:spacing w:after="180"/>
              <w:rPr>
                <w:color w:val="3D97B6" w:themeColor="accent2"/>
                <w:lang w:val="en-IN"/>
              </w:rPr>
            </w:pPr>
            <w:r w:rsidRPr="001568AE">
              <w:rPr>
                <w:bCs/>
                <w:lang w:val="en-IN"/>
              </w:rPr>
              <w:t>Status</w:t>
            </w:r>
          </w:p>
        </w:tc>
      </w:tr>
      <w:tr w:rsidR="001568AE" w14:paraId="1323A0AB" w14:textId="77777777" w:rsidTr="00311D0D">
        <w:tc>
          <w:tcPr>
            <w:tcW w:w="1870" w:type="dxa"/>
            <w:vAlign w:val="center"/>
          </w:tcPr>
          <w:p w14:paraId="65A8B936" w14:textId="4DAFB184" w:rsidR="001568AE" w:rsidRDefault="001568AE" w:rsidP="001568AE">
            <w:pPr>
              <w:spacing w:after="180"/>
              <w:rPr>
                <w:color w:val="3D97B6" w:themeColor="accent2"/>
                <w:lang w:val="en-IN"/>
              </w:rPr>
            </w:pPr>
            <w:r w:rsidRPr="001568AE">
              <w:rPr>
                <w:b/>
                <w:bCs/>
                <w:lang w:val="en-IN"/>
              </w:rPr>
              <w:t>IT-01</w:t>
            </w:r>
          </w:p>
        </w:tc>
        <w:tc>
          <w:tcPr>
            <w:tcW w:w="1870" w:type="dxa"/>
            <w:vAlign w:val="center"/>
          </w:tcPr>
          <w:p w14:paraId="14D645A1" w14:textId="6839E965" w:rsidR="001568AE" w:rsidRDefault="001568AE" w:rsidP="001568AE">
            <w:pPr>
              <w:spacing w:after="180"/>
              <w:rPr>
                <w:color w:val="3D97B6" w:themeColor="accent2"/>
                <w:lang w:val="en-IN"/>
              </w:rPr>
            </w:pPr>
            <w:r w:rsidRPr="001568AE">
              <w:rPr>
                <w:lang w:val="en-IN"/>
              </w:rPr>
              <w:t>Stock Request</w:t>
            </w:r>
          </w:p>
        </w:tc>
        <w:tc>
          <w:tcPr>
            <w:tcW w:w="1870" w:type="dxa"/>
            <w:vAlign w:val="center"/>
          </w:tcPr>
          <w:p w14:paraId="7B39F25F" w14:textId="10BBBCBC" w:rsidR="001568AE" w:rsidRDefault="001568AE" w:rsidP="001568AE">
            <w:pPr>
              <w:spacing w:after="180"/>
              <w:rPr>
                <w:color w:val="3D97B6" w:themeColor="accent2"/>
                <w:lang w:val="en-IN"/>
              </w:rPr>
            </w:pPr>
            <w:r w:rsidRPr="001568AE">
              <w:rPr>
                <w:lang w:val="en-IN"/>
              </w:rPr>
              <w:t>User submits request for "Monitor"</w:t>
            </w:r>
          </w:p>
        </w:tc>
        <w:tc>
          <w:tcPr>
            <w:tcW w:w="1870" w:type="dxa"/>
            <w:vAlign w:val="center"/>
          </w:tcPr>
          <w:p w14:paraId="79143240" w14:textId="0D442123" w:rsidR="001568AE" w:rsidRDefault="001568AE" w:rsidP="001568AE">
            <w:pPr>
              <w:spacing w:after="180"/>
              <w:rPr>
                <w:color w:val="3D97B6" w:themeColor="accent2"/>
                <w:lang w:val="en-IN"/>
              </w:rPr>
            </w:pPr>
            <w:r w:rsidRPr="001568AE">
              <w:rPr>
                <w:lang w:val="en-IN"/>
              </w:rPr>
              <w:t>Request appears in Admin panel as 'Pending'</w:t>
            </w:r>
          </w:p>
        </w:tc>
        <w:tc>
          <w:tcPr>
            <w:tcW w:w="1870" w:type="dxa"/>
            <w:vAlign w:val="center"/>
          </w:tcPr>
          <w:p w14:paraId="16D8B850" w14:textId="09B7EEF8" w:rsidR="001568AE" w:rsidRDefault="001568AE" w:rsidP="001568AE">
            <w:pPr>
              <w:spacing w:after="180"/>
              <w:rPr>
                <w:color w:val="3D97B6" w:themeColor="accent2"/>
                <w:lang w:val="en-IN"/>
              </w:rPr>
            </w:pPr>
            <w:r w:rsidRPr="001568AE">
              <w:rPr>
                <w:b/>
                <w:bCs/>
                <w:lang w:val="en-IN"/>
              </w:rPr>
              <w:t>Passed</w:t>
            </w:r>
          </w:p>
        </w:tc>
      </w:tr>
      <w:tr w:rsidR="001568AE" w14:paraId="21072F76" w14:textId="77777777" w:rsidTr="00311D0D">
        <w:trPr>
          <w:cnfStyle w:val="000000010000" w:firstRow="0" w:lastRow="0" w:firstColumn="0" w:lastColumn="0" w:oddVBand="0" w:evenVBand="0" w:oddHBand="0" w:evenHBand="1" w:firstRowFirstColumn="0" w:firstRowLastColumn="0" w:lastRowFirstColumn="0" w:lastRowLastColumn="0"/>
        </w:trPr>
        <w:tc>
          <w:tcPr>
            <w:tcW w:w="1870" w:type="dxa"/>
            <w:vAlign w:val="center"/>
          </w:tcPr>
          <w:p w14:paraId="58D77E29" w14:textId="70575CDC" w:rsidR="001568AE" w:rsidRDefault="001568AE" w:rsidP="001568AE">
            <w:pPr>
              <w:spacing w:after="180"/>
              <w:rPr>
                <w:color w:val="3D97B6" w:themeColor="accent2"/>
                <w:lang w:val="en-IN"/>
              </w:rPr>
            </w:pPr>
            <w:r w:rsidRPr="001568AE">
              <w:rPr>
                <w:b/>
                <w:bCs/>
                <w:lang w:val="en-IN"/>
              </w:rPr>
              <w:t>IT-02</w:t>
            </w:r>
          </w:p>
        </w:tc>
        <w:tc>
          <w:tcPr>
            <w:tcW w:w="1870" w:type="dxa"/>
            <w:vAlign w:val="center"/>
          </w:tcPr>
          <w:p w14:paraId="5E0FD404" w14:textId="629249AC" w:rsidR="001568AE" w:rsidRDefault="001568AE" w:rsidP="001568AE">
            <w:pPr>
              <w:spacing w:after="180"/>
              <w:rPr>
                <w:color w:val="3D97B6" w:themeColor="accent2"/>
                <w:lang w:val="en-IN"/>
              </w:rPr>
            </w:pPr>
            <w:r w:rsidRPr="001568AE">
              <w:rPr>
                <w:lang w:val="en-IN"/>
              </w:rPr>
              <w:t>Approval Logic</w:t>
            </w:r>
          </w:p>
        </w:tc>
        <w:tc>
          <w:tcPr>
            <w:tcW w:w="1870" w:type="dxa"/>
            <w:vAlign w:val="center"/>
          </w:tcPr>
          <w:p w14:paraId="20459797" w14:textId="21213F1A" w:rsidR="001568AE" w:rsidRDefault="001568AE" w:rsidP="001568AE">
            <w:pPr>
              <w:spacing w:after="180"/>
              <w:rPr>
                <w:color w:val="3D97B6" w:themeColor="accent2"/>
                <w:lang w:val="en-IN"/>
              </w:rPr>
            </w:pPr>
            <w:r w:rsidRPr="001568AE">
              <w:rPr>
                <w:lang w:val="en-IN"/>
              </w:rPr>
              <w:t>Admin clicks 'Approve'</w:t>
            </w:r>
          </w:p>
        </w:tc>
        <w:tc>
          <w:tcPr>
            <w:tcW w:w="1870" w:type="dxa"/>
            <w:vAlign w:val="center"/>
          </w:tcPr>
          <w:p w14:paraId="28D5322E" w14:textId="137E8657" w:rsidR="001568AE" w:rsidRDefault="001568AE" w:rsidP="001568AE">
            <w:pPr>
              <w:spacing w:after="180"/>
              <w:rPr>
                <w:color w:val="3D97B6" w:themeColor="accent2"/>
                <w:lang w:val="en-IN"/>
              </w:rPr>
            </w:pPr>
            <w:proofErr w:type="spellStart"/>
            <w:proofErr w:type="gramStart"/>
            <w:r w:rsidRPr="001568AE">
              <w:rPr>
                <w:lang w:val="en-IN"/>
              </w:rPr>
              <w:t>items.quantity</w:t>
            </w:r>
            <w:proofErr w:type="spellEnd"/>
            <w:proofErr w:type="gramEnd"/>
            <w:r w:rsidRPr="001568AE">
              <w:rPr>
                <w:lang w:val="en-IN"/>
              </w:rPr>
              <w:t xml:space="preserve"> drops; sales table grows</w:t>
            </w:r>
          </w:p>
        </w:tc>
        <w:tc>
          <w:tcPr>
            <w:tcW w:w="1870" w:type="dxa"/>
            <w:vAlign w:val="center"/>
          </w:tcPr>
          <w:p w14:paraId="15F2DCA4" w14:textId="77F46C6D" w:rsidR="001568AE" w:rsidRDefault="001568AE" w:rsidP="001568AE">
            <w:pPr>
              <w:spacing w:after="180"/>
              <w:rPr>
                <w:color w:val="3D97B6" w:themeColor="accent2"/>
                <w:lang w:val="en-IN"/>
              </w:rPr>
            </w:pPr>
            <w:r w:rsidRPr="001568AE">
              <w:rPr>
                <w:b/>
                <w:bCs/>
                <w:lang w:val="en-IN"/>
              </w:rPr>
              <w:t>Passed</w:t>
            </w:r>
          </w:p>
        </w:tc>
      </w:tr>
      <w:tr w:rsidR="001568AE" w14:paraId="59645D59" w14:textId="77777777" w:rsidTr="00311D0D">
        <w:tc>
          <w:tcPr>
            <w:tcW w:w="1870" w:type="dxa"/>
            <w:vAlign w:val="center"/>
          </w:tcPr>
          <w:p w14:paraId="2BB477F8" w14:textId="76F093F8" w:rsidR="001568AE" w:rsidRDefault="001568AE" w:rsidP="001568AE">
            <w:pPr>
              <w:spacing w:after="180"/>
              <w:rPr>
                <w:color w:val="3D97B6" w:themeColor="accent2"/>
                <w:lang w:val="en-IN"/>
              </w:rPr>
            </w:pPr>
            <w:r w:rsidRPr="001568AE">
              <w:rPr>
                <w:b/>
                <w:bCs/>
                <w:lang w:val="en-IN"/>
              </w:rPr>
              <w:t>IT-03</w:t>
            </w:r>
          </w:p>
        </w:tc>
        <w:tc>
          <w:tcPr>
            <w:tcW w:w="1870" w:type="dxa"/>
            <w:vAlign w:val="center"/>
          </w:tcPr>
          <w:p w14:paraId="456B1E1D" w14:textId="06699366" w:rsidR="001568AE" w:rsidRDefault="001568AE" w:rsidP="001568AE">
            <w:pPr>
              <w:spacing w:after="180"/>
              <w:rPr>
                <w:color w:val="3D97B6" w:themeColor="accent2"/>
                <w:lang w:val="en-IN"/>
              </w:rPr>
            </w:pPr>
            <w:r w:rsidRPr="001568AE">
              <w:rPr>
                <w:lang w:val="en-IN"/>
              </w:rPr>
              <w:t>RBAC Security</w:t>
            </w:r>
          </w:p>
        </w:tc>
        <w:tc>
          <w:tcPr>
            <w:tcW w:w="1870" w:type="dxa"/>
            <w:vAlign w:val="center"/>
          </w:tcPr>
          <w:p w14:paraId="396F2124" w14:textId="1B485EBD" w:rsidR="001568AE" w:rsidRDefault="001568AE" w:rsidP="001568AE">
            <w:pPr>
              <w:spacing w:after="180"/>
              <w:rPr>
                <w:color w:val="3D97B6" w:themeColor="accent2"/>
                <w:lang w:val="en-IN"/>
              </w:rPr>
            </w:pPr>
            <w:r w:rsidRPr="001568AE">
              <w:rPr>
                <w:lang w:val="en-IN"/>
              </w:rPr>
              <w:t>User tries to access /sales</w:t>
            </w:r>
          </w:p>
        </w:tc>
        <w:tc>
          <w:tcPr>
            <w:tcW w:w="1870" w:type="dxa"/>
            <w:vAlign w:val="center"/>
          </w:tcPr>
          <w:p w14:paraId="77573D6A" w14:textId="4267325B" w:rsidR="001568AE" w:rsidRDefault="001568AE" w:rsidP="001568AE">
            <w:pPr>
              <w:spacing w:after="180"/>
              <w:rPr>
                <w:color w:val="3D97B6" w:themeColor="accent2"/>
                <w:lang w:val="en-IN"/>
              </w:rPr>
            </w:pPr>
            <w:r w:rsidRPr="001568AE">
              <w:rPr>
                <w:lang w:val="en-IN"/>
              </w:rPr>
              <w:t>HTTP 403 Forbidden</w:t>
            </w:r>
          </w:p>
        </w:tc>
        <w:tc>
          <w:tcPr>
            <w:tcW w:w="1870" w:type="dxa"/>
            <w:vAlign w:val="center"/>
          </w:tcPr>
          <w:p w14:paraId="68DBF574" w14:textId="0C03A1A8" w:rsidR="001568AE" w:rsidRDefault="001568AE" w:rsidP="001568AE">
            <w:pPr>
              <w:spacing w:after="180"/>
              <w:rPr>
                <w:color w:val="3D97B6" w:themeColor="accent2"/>
                <w:lang w:val="en-IN"/>
              </w:rPr>
            </w:pPr>
            <w:r w:rsidRPr="001568AE">
              <w:rPr>
                <w:b/>
                <w:bCs/>
                <w:lang w:val="en-IN"/>
              </w:rPr>
              <w:t>Passed</w:t>
            </w:r>
          </w:p>
        </w:tc>
      </w:tr>
    </w:tbl>
    <w:p w14:paraId="008803F0" w14:textId="77777777" w:rsidR="001568AE" w:rsidRPr="001568AE" w:rsidRDefault="001568AE" w:rsidP="001568AE">
      <w:pPr>
        <w:spacing w:after="180"/>
        <w:rPr>
          <w:color w:val="3D97B6" w:themeColor="accent2"/>
          <w:lang w:val="en-IN"/>
        </w:rPr>
      </w:pPr>
    </w:p>
    <w:p w14:paraId="7577EB81" w14:textId="6A2C1B3A" w:rsidR="001568AE" w:rsidRPr="001568AE" w:rsidRDefault="001568AE" w:rsidP="001568AE">
      <w:pPr>
        <w:spacing w:after="180"/>
        <w:rPr>
          <w:lang w:val="en-IN"/>
        </w:rPr>
      </w:pPr>
    </w:p>
    <w:p w14:paraId="1492BD49" w14:textId="50574CFB" w:rsidR="001568AE" w:rsidRPr="001568AE" w:rsidRDefault="001568AE" w:rsidP="001568AE">
      <w:pPr>
        <w:spacing w:after="180"/>
        <w:rPr>
          <w:b/>
          <w:bCs/>
          <w:color w:val="EDA516" w:themeColor="accent4"/>
          <w:sz w:val="28"/>
          <w:szCs w:val="28"/>
          <w:lang w:val="en-IN"/>
        </w:rPr>
      </w:pPr>
      <w:r w:rsidRPr="001568AE">
        <w:rPr>
          <w:b/>
          <w:bCs/>
          <w:color w:val="EDA516" w:themeColor="accent4"/>
          <w:sz w:val="28"/>
          <w:szCs w:val="28"/>
          <w:lang w:val="en-IN"/>
        </w:rPr>
        <w:t>USER MANUAL &amp; SCREENSHOTS</w:t>
      </w:r>
    </w:p>
    <w:p w14:paraId="5C745217" w14:textId="77777777" w:rsidR="001568AE" w:rsidRPr="001568AE" w:rsidRDefault="001568AE" w:rsidP="001568AE">
      <w:pPr>
        <w:spacing w:after="180"/>
        <w:rPr>
          <w:lang w:val="en-IN"/>
        </w:rPr>
      </w:pPr>
      <w:r w:rsidRPr="001568AE">
        <w:rPr>
          <w:i/>
          <w:iCs/>
          <w:lang w:val="en-IN"/>
        </w:rPr>
        <w:t xml:space="preserve">Note: In your MS Word document, each of these sections should be accompanied by a </w:t>
      </w:r>
      <w:r w:rsidRPr="001568AE">
        <w:rPr>
          <w:b/>
          <w:bCs/>
          <w:i/>
          <w:iCs/>
          <w:lang w:val="en-IN"/>
        </w:rPr>
        <w:t>Full-Page Screenshot</w:t>
      </w:r>
      <w:r w:rsidRPr="001568AE">
        <w:rPr>
          <w:i/>
          <w:iCs/>
          <w:lang w:val="en-IN"/>
        </w:rPr>
        <w:t xml:space="preserve"> of your running application. This will easily add 5-6 pages.</w:t>
      </w:r>
    </w:p>
    <w:p w14:paraId="757E1B83" w14:textId="77777777" w:rsidR="001568AE" w:rsidRPr="001568AE" w:rsidRDefault="001568AE" w:rsidP="001568AE">
      <w:pPr>
        <w:spacing w:after="180"/>
        <w:rPr>
          <w:b/>
          <w:bCs/>
          <w:color w:val="3D97B6" w:themeColor="accent2"/>
          <w:lang w:val="en-IN"/>
        </w:rPr>
      </w:pPr>
      <w:r w:rsidRPr="001568AE">
        <w:rPr>
          <w:b/>
          <w:bCs/>
          <w:color w:val="3D97B6" w:themeColor="accent2"/>
          <w:lang w:val="en-IN"/>
        </w:rPr>
        <w:t>6.1 Login and Authentication</w:t>
      </w:r>
    </w:p>
    <w:p w14:paraId="01F264A8" w14:textId="77777777" w:rsidR="001568AE" w:rsidRPr="001568AE" w:rsidRDefault="001568AE" w:rsidP="001568AE">
      <w:pPr>
        <w:spacing w:after="180"/>
        <w:rPr>
          <w:lang w:val="en-IN"/>
        </w:rPr>
      </w:pPr>
      <w:r w:rsidRPr="001568AE">
        <w:rPr>
          <w:lang w:val="en-IN"/>
        </w:rPr>
        <w:t>The system starts with a secure login screen.</w:t>
      </w:r>
    </w:p>
    <w:p w14:paraId="4B0C4271" w14:textId="77777777" w:rsidR="001568AE" w:rsidRPr="001568AE" w:rsidRDefault="001568AE" w:rsidP="001568AE">
      <w:pPr>
        <w:numPr>
          <w:ilvl w:val="0"/>
          <w:numId w:val="29"/>
        </w:numPr>
        <w:spacing w:after="180"/>
        <w:rPr>
          <w:lang w:val="en-IN"/>
        </w:rPr>
      </w:pPr>
      <w:r w:rsidRPr="001568AE">
        <w:rPr>
          <w:b/>
          <w:bCs/>
          <w:lang w:val="en-IN"/>
        </w:rPr>
        <w:t>Admin Login:</w:t>
      </w:r>
      <w:r w:rsidRPr="001568AE">
        <w:rPr>
          <w:lang w:val="en-IN"/>
        </w:rPr>
        <w:t xml:space="preserve"> Access to full dashboard and approval controls.</w:t>
      </w:r>
    </w:p>
    <w:p w14:paraId="305DD8D9" w14:textId="77777777" w:rsidR="001568AE" w:rsidRDefault="001568AE" w:rsidP="001568AE">
      <w:pPr>
        <w:numPr>
          <w:ilvl w:val="0"/>
          <w:numId w:val="29"/>
        </w:numPr>
        <w:spacing w:after="180"/>
        <w:rPr>
          <w:lang w:val="en-IN"/>
        </w:rPr>
      </w:pPr>
      <w:r w:rsidRPr="001568AE">
        <w:rPr>
          <w:b/>
          <w:bCs/>
          <w:lang w:val="en-IN"/>
        </w:rPr>
        <w:t>User Login:</w:t>
      </w:r>
      <w:r w:rsidRPr="001568AE">
        <w:rPr>
          <w:lang w:val="en-IN"/>
        </w:rPr>
        <w:t xml:space="preserve"> Access only to the item list and request submission form.</w:t>
      </w:r>
    </w:p>
    <w:p w14:paraId="1BDE9EC6" w14:textId="65C26DA5" w:rsidR="00DE1E0A" w:rsidRPr="001568AE" w:rsidRDefault="00DE1E0A" w:rsidP="001568AE">
      <w:pPr>
        <w:numPr>
          <w:ilvl w:val="0"/>
          <w:numId w:val="29"/>
        </w:numPr>
        <w:spacing w:after="180"/>
        <w:rPr>
          <w:lang w:val="en-IN"/>
        </w:rPr>
      </w:pPr>
      <w:r>
        <w:rPr>
          <w:noProof/>
          <w:lang w:val="en-IN"/>
        </w:rPr>
        <w:drawing>
          <wp:anchor distT="0" distB="0" distL="114300" distR="114300" simplePos="0" relativeHeight="251664384" behindDoc="0" locked="0" layoutInCell="1" allowOverlap="1" wp14:anchorId="6EF53D56" wp14:editId="62380DEC">
            <wp:simplePos x="0" y="0"/>
            <wp:positionH relativeFrom="column">
              <wp:posOffset>0</wp:posOffset>
            </wp:positionH>
            <wp:positionV relativeFrom="paragraph">
              <wp:posOffset>298450</wp:posOffset>
            </wp:positionV>
            <wp:extent cx="5943600" cy="3194685"/>
            <wp:effectExtent l="0" t="0" r="0" b="5715"/>
            <wp:wrapSquare wrapText="bothSides"/>
            <wp:docPr id="1396860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60621" name="Picture 139686062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anchor>
        </w:drawing>
      </w:r>
    </w:p>
    <w:p w14:paraId="1B54C79D" w14:textId="2BF6EC9C" w:rsidR="001568AE" w:rsidRPr="001568AE" w:rsidRDefault="001568AE" w:rsidP="001568AE">
      <w:pPr>
        <w:spacing w:after="180"/>
        <w:rPr>
          <w:lang w:val="en-IN"/>
        </w:rPr>
      </w:pPr>
    </w:p>
    <w:p w14:paraId="1E7A9027" w14:textId="77777777" w:rsidR="001568AE" w:rsidRPr="001568AE" w:rsidRDefault="001568AE" w:rsidP="001568AE">
      <w:pPr>
        <w:spacing w:after="180"/>
        <w:rPr>
          <w:b/>
          <w:bCs/>
          <w:color w:val="3D97B6" w:themeColor="accent2"/>
          <w:lang w:val="en-IN"/>
        </w:rPr>
      </w:pPr>
      <w:r w:rsidRPr="001568AE">
        <w:rPr>
          <w:b/>
          <w:bCs/>
          <w:color w:val="3D97B6" w:themeColor="accent2"/>
          <w:lang w:val="en-IN"/>
        </w:rPr>
        <w:t>6.2 Admin Dashboard (Inventory Management)</w:t>
      </w:r>
    </w:p>
    <w:p w14:paraId="5EF8F1E5" w14:textId="77777777" w:rsidR="001568AE" w:rsidRPr="001568AE" w:rsidRDefault="001568AE" w:rsidP="001568AE">
      <w:pPr>
        <w:spacing w:after="180"/>
        <w:rPr>
          <w:lang w:val="en-IN"/>
        </w:rPr>
      </w:pPr>
      <w:r w:rsidRPr="001568AE">
        <w:rPr>
          <w:lang w:val="en-IN"/>
        </w:rPr>
        <w:t xml:space="preserve">The </w:t>
      </w:r>
      <w:proofErr w:type="gramStart"/>
      <w:r w:rsidRPr="001568AE">
        <w:rPr>
          <w:lang w:val="en-IN"/>
        </w:rPr>
        <w:t>Admin</w:t>
      </w:r>
      <w:proofErr w:type="gramEnd"/>
      <w:r w:rsidRPr="001568AE">
        <w:rPr>
          <w:lang w:val="en-IN"/>
        </w:rPr>
        <w:t xml:space="preserve"> can view the total stock status.</w:t>
      </w:r>
    </w:p>
    <w:p w14:paraId="0F64D435" w14:textId="77777777" w:rsidR="001568AE" w:rsidRPr="001568AE" w:rsidRDefault="001568AE" w:rsidP="001568AE">
      <w:pPr>
        <w:numPr>
          <w:ilvl w:val="0"/>
          <w:numId w:val="30"/>
        </w:numPr>
        <w:spacing w:after="180"/>
        <w:rPr>
          <w:lang w:val="en-IN"/>
        </w:rPr>
      </w:pPr>
      <w:r w:rsidRPr="001568AE">
        <w:rPr>
          <w:b/>
          <w:bCs/>
          <w:lang w:val="en-IN"/>
        </w:rPr>
        <w:t>Add Item:</w:t>
      </w:r>
      <w:r w:rsidRPr="001568AE">
        <w:rPr>
          <w:lang w:val="en-IN"/>
        </w:rPr>
        <w:t xml:space="preserve"> A modal form to input Item Name, Quantity, and Price.</w:t>
      </w:r>
    </w:p>
    <w:p w14:paraId="2A2DABF4" w14:textId="7E26750F" w:rsidR="001568AE" w:rsidRPr="001568AE" w:rsidRDefault="00DE1E0A" w:rsidP="001568AE">
      <w:pPr>
        <w:numPr>
          <w:ilvl w:val="0"/>
          <w:numId w:val="30"/>
        </w:numPr>
        <w:spacing w:after="180"/>
        <w:rPr>
          <w:lang w:val="en-IN"/>
        </w:rPr>
      </w:pPr>
      <w:r>
        <w:rPr>
          <w:b/>
          <w:bCs/>
          <w:noProof/>
          <w:lang w:val="en-IN"/>
        </w:rPr>
        <w:lastRenderedPageBreak/>
        <w:drawing>
          <wp:anchor distT="0" distB="0" distL="114300" distR="114300" simplePos="0" relativeHeight="251665408" behindDoc="0" locked="0" layoutInCell="1" allowOverlap="1" wp14:anchorId="2465BD22" wp14:editId="57408B97">
            <wp:simplePos x="0" y="0"/>
            <wp:positionH relativeFrom="column">
              <wp:posOffset>0</wp:posOffset>
            </wp:positionH>
            <wp:positionV relativeFrom="paragraph">
              <wp:posOffset>298450</wp:posOffset>
            </wp:positionV>
            <wp:extent cx="5943600" cy="3194685"/>
            <wp:effectExtent l="0" t="0" r="0" b="5715"/>
            <wp:wrapSquare wrapText="bothSides"/>
            <wp:docPr id="995456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56583" name="Picture 9954565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anchor>
        </w:drawing>
      </w:r>
      <w:r w:rsidR="001568AE" w:rsidRPr="001568AE">
        <w:rPr>
          <w:b/>
          <w:bCs/>
          <w:lang w:val="en-IN"/>
        </w:rPr>
        <w:t>Edit/Delete:</w:t>
      </w:r>
      <w:r w:rsidR="001568AE" w:rsidRPr="001568AE">
        <w:rPr>
          <w:lang w:val="en-IN"/>
        </w:rPr>
        <w:t xml:space="preserve"> Options to update stock levels manually or remove discontinued products.</w:t>
      </w:r>
    </w:p>
    <w:p w14:paraId="352A7A0C" w14:textId="2BDF6D32" w:rsidR="001568AE" w:rsidRPr="001568AE" w:rsidRDefault="001568AE" w:rsidP="001568AE">
      <w:pPr>
        <w:spacing w:after="180"/>
        <w:rPr>
          <w:lang w:val="en-IN"/>
        </w:rPr>
      </w:pPr>
    </w:p>
    <w:p w14:paraId="3998DFFF" w14:textId="77777777" w:rsidR="001568AE" w:rsidRPr="001568AE" w:rsidRDefault="001568AE" w:rsidP="001568AE">
      <w:pPr>
        <w:spacing w:after="180"/>
        <w:rPr>
          <w:b/>
          <w:bCs/>
          <w:color w:val="3D97B6" w:themeColor="accent2"/>
          <w:lang w:val="en-IN"/>
        </w:rPr>
      </w:pPr>
      <w:r w:rsidRPr="001568AE">
        <w:rPr>
          <w:b/>
          <w:bCs/>
          <w:color w:val="3D97B6" w:themeColor="accent2"/>
          <w:lang w:val="en-IN"/>
        </w:rPr>
        <w:t>6.3 Processing Requests</w:t>
      </w:r>
    </w:p>
    <w:p w14:paraId="38D617F9" w14:textId="77777777" w:rsidR="001568AE" w:rsidRPr="001568AE" w:rsidRDefault="001568AE" w:rsidP="001568AE">
      <w:pPr>
        <w:spacing w:after="180"/>
        <w:rPr>
          <w:lang w:val="en-IN"/>
        </w:rPr>
      </w:pPr>
      <w:r w:rsidRPr="001568AE">
        <w:rPr>
          <w:lang w:val="en-IN"/>
        </w:rPr>
        <w:t>The core "Real-Time Tracking" happens here.</w:t>
      </w:r>
    </w:p>
    <w:p w14:paraId="0862793C" w14:textId="77777777" w:rsidR="001568AE" w:rsidRPr="001568AE" w:rsidRDefault="001568AE" w:rsidP="001568AE">
      <w:pPr>
        <w:numPr>
          <w:ilvl w:val="0"/>
          <w:numId w:val="31"/>
        </w:numPr>
        <w:spacing w:after="180"/>
        <w:rPr>
          <w:lang w:val="en-IN"/>
        </w:rPr>
      </w:pPr>
      <w:r w:rsidRPr="001568AE">
        <w:rPr>
          <w:lang w:val="en-IN"/>
        </w:rPr>
        <w:t xml:space="preserve">Admin navigates to the </w:t>
      </w:r>
      <w:r w:rsidRPr="001568AE">
        <w:rPr>
          <w:b/>
          <w:bCs/>
          <w:lang w:val="en-IN"/>
        </w:rPr>
        <w:t>Requests Tab</w:t>
      </w:r>
      <w:r w:rsidRPr="001568AE">
        <w:rPr>
          <w:lang w:val="en-IN"/>
        </w:rPr>
        <w:t>.</w:t>
      </w:r>
    </w:p>
    <w:p w14:paraId="44D1BB1A" w14:textId="77777777" w:rsidR="001568AE" w:rsidRPr="001568AE" w:rsidRDefault="001568AE" w:rsidP="001568AE">
      <w:pPr>
        <w:numPr>
          <w:ilvl w:val="0"/>
          <w:numId w:val="31"/>
        </w:numPr>
        <w:spacing w:after="180"/>
        <w:rPr>
          <w:lang w:val="en-IN"/>
        </w:rPr>
      </w:pPr>
      <w:r w:rsidRPr="001568AE">
        <w:rPr>
          <w:lang w:val="en-IN"/>
        </w:rPr>
        <w:t>They see a list of all pending stock requests from different users.</w:t>
      </w:r>
    </w:p>
    <w:p w14:paraId="3D03B926" w14:textId="7ED6E1B2" w:rsidR="001568AE" w:rsidRPr="001568AE" w:rsidRDefault="00DE1E0A" w:rsidP="001568AE">
      <w:pPr>
        <w:numPr>
          <w:ilvl w:val="0"/>
          <w:numId w:val="31"/>
        </w:numPr>
        <w:spacing w:after="180"/>
        <w:rPr>
          <w:lang w:val="en-IN"/>
        </w:rPr>
      </w:pPr>
      <w:r>
        <w:rPr>
          <w:noProof/>
          <w:lang w:val="en-IN"/>
        </w:rPr>
        <w:drawing>
          <wp:anchor distT="0" distB="0" distL="114300" distR="114300" simplePos="0" relativeHeight="251666432" behindDoc="0" locked="0" layoutInCell="1" allowOverlap="1" wp14:anchorId="149D7376" wp14:editId="46C38E8D">
            <wp:simplePos x="0" y="0"/>
            <wp:positionH relativeFrom="column">
              <wp:posOffset>0</wp:posOffset>
            </wp:positionH>
            <wp:positionV relativeFrom="paragraph">
              <wp:posOffset>291465</wp:posOffset>
            </wp:positionV>
            <wp:extent cx="5943600" cy="3194685"/>
            <wp:effectExtent l="0" t="0" r="0" b="5715"/>
            <wp:wrapSquare wrapText="bothSides"/>
            <wp:docPr id="1447634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34567" name="Picture 144763456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anchor>
        </w:drawing>
      </w:r>
      <w:r w:rsidR="001568AE" w:rsidRPr="001568AE">
        <w:rPr>
          <w:lang w:val="en-IN"/>
        </w:rPr>
        <w:t xml:space="preserve">Upon clicking </w:t>
      </w:r>
      <w:r w:rsidR="001568AE" w:rsidRPr="001568AE">
        <w:rPr>
          <w:b/>
          <w:bCs/>
          <w:lang w:val="en-IN"/>
        </w:rPr>
        <w:t>Approve</w:t>
      </w:r>
      <w:r w:rsidR="001568AE" w:rsidRPr="001568AE">
        <w:rPr>
          <w:lang w:val="en-IN"/>
        </w:rPr>
        <w:t>, the system executes the Python logic to sync tables.</w:t>
      </w:r>
    </w:p>
    <w:p w14:paraId="52E2C570" w14:textId="3C31DA93" w:rsidR="001568AE" w:rsidRPr="001568AE" w:rsidRDefault="001568AE" w:rsidP="001568AE">
      <w:pPr>
        <w:spacing w:after="180"/>
        <w:rPr>
          <w:lang w:val="en-IN"/>
        </w:rPr>
      </w:pPr>
    </w:p>
    <w:p w14:paraId="60BD4356" w14:textId="77777777" w:rsidR="001568AE" w:rsidRPr="001568AE" w:rsidRDefault="001568AE" w:rsidP="001568AE">
      <w:pPr>
        <w:spacing w:after="180"/>
        <w:rPr>
          <w:b/>
          <w:bCs/>
          <w:color w:val="3D97B6" w:themeColor="accent2"/>
          <w:lang w:val="en-IN"/>
        </w:rPr>
      </w:pPr>
      <w:r w:rsidRPr="001568AE">
        <w:rPr>
          <w:b/>
          <w:bCs/>
          <w:color w:val="3D97B6" w:themeColor="accent2"/>
          <w:lang w:val="en-IN"/>
        </w:rPr>
        <w:lastRenderedPageBreak/>
        <w:t>6.4 Sales Reporting</w:t>
      </w:r>
    </w:p>
    <w:p w14:paraId="57CD186D" w14:textId="77777777" w:rsidR="001568AE" w:rsidRPr="001568AE" w:rsidRDefault="001568AE" w:rsidP="001568AE">
      <w:pPr>
        <w:spacing w:after="180"/>
        <w:rPr>
          <w:lang w:val="en-IN"/>
        </w:rPr>
      </w:pPr>
      <w:r w:rsidRPr="001568AE">
        <w:rPr>
          <w:lang w:val="en-IN"/>
        </w:rPr>
        <w:t xml:space="preserve">The Sales screen displays the results of the </w:t>
      </w:r>
      <w:proofErr w:type="spellStart"/>
      <w:proofErr w:type="gramStart"/>
      <w:r w:rsidRPr="001568AE">
        <w:rPr>
          <w:lang w:val="en-IN"/>
        </w:rPr>
        <w:t>isocalendar</w:t>
      </w:r>
      <w:proofErr w:type="spellEnd"/>
      <w:r w:rsidRPr="001568AE">
        <w:rPr>
          <w:lang w:val="en-IN"/>
        </w:rPr>
        <w:t>(</w:t>
      </w:r>
      <w:proofErr w:type="gramEnd"/>
      <w:r w:rsidRPr="001568AE">
        <w:rPr>
          <w:lang w:val="en-IN"/>
        </w:rPr>
        <w:t>) logic mentioned in Chapter 3.</w:t>
      </w:r>
    </w:p>
    <w:p w14:paraId="722EF3CC" w14:textId="77777777" w:rsidR="001568AE" w:rsidRPr="001568AE" w:rsidRDefault="001568AE" w:rsidP="001568AE">
      <w:pPr>
        <w:numPr>
          <w:ilvl w:val="0"/>
          <w:numId w:val="32"/>
        </w:numPr>
        <w:spacing w:after="180"/>
        <w:rPr>
          <w:lang w:val="en-IN"/>
        </w:rPr>
      </w:pPr>
      <w:r w:rsidRPr="001568AE">
        <w:rPr>
          <w:lang w:val="en-IN"/>
        </w:rPr>
        <w:t xml:space="preserve">It shows the date of sale, total revenue, and the </w:t>
      </w:r>
      <w:r w:rsidRPr="001568AE">
        <w:rPr>
          <w:b/>
          <w:bCs/>
          <w:lang w:val="en-IN"/>
        </w:rPr>
        <w:t>Week Number</w:t>
      </w:r>
      <w:r w:rsidRPr="001568AE">
        <w:rPr>
          <w:lang w:val="en-IN"/>
        </w:rPr>
        <w:t>.</w:t>
      </w:r>
    </w:p>
    <w:p w14:paraId="0D7833D9" w14:textId="56F175BF" w:rsidR="001568AE" w:rsidRPr="001568AE" w:rsidRDefault="00DE1E0A" w:rsidP="001568AE">
      <w:pPr>
        <w:numPr>
          <w:ilvl w:val="0"/>
          <w:numId w:val="32"/>
        </w:numPr>
        <w:spacing w:after="180"/>
        <w:rPr>
          <w:lang w:val="en-IN"/>
        </w:rPr>
      </w:pPr>
      <w:r>
        <w:rPr>
          <w:noProof/>
          <w:lang w:val="en-IN"/>
        </w:rPr>
        <w:drawing>
          <wp:anchor distT="0" distB="0" distL="114300" distR="114300" simplePos="0" relativeHeight="251667456" behindDoc="0" locked="0" layoutInCell="1" allowOverlap="1" wp14:anchorId="083F179A" wp14:editId="57B7F1C9">
            <wp:simplePos x="0" y="0"/>
            <wp:positionH relativeFrom="column">
              <wp:posOffset>0</wp:posOffset>
            </wp:positionH>
            <wp:positionV relativeFrom="paragraph">
              <wp:posOffset>298450</wp:posOffset>
            </wp:positionV>
            <wp:extent cx="5943600" cy="3194685"/>
            <wp:effectExtent l="0" t="0" r="0" b="5715"/>
            <wp:wrapSquare wrapText="bothSides"/>
            <wp:docPr id="13196963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96330" name="Picture 131969633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94685"/>
                    </a:xfrm>
                    <a:prstGeom prst="rect">
                      <a:avLst/>
                    </a:prstGeom>
                  </pic:spPr>
                </pic:pic>
              </a:graphicData>
            </a:graphic>
          </wp:anchor>
        </w:drawing>
      </w:r>
      <w:r w:rsidR="001568AE" w:rsidRPr="001568AE">
        <w:rPr>
          <w:lang w:val="en-IN"/>
        </w:rPr>
        <w:t>This data is ready for future AI analysis for demand forecasting.</w:t>
      </w:r>
    </w:p>
    <w:p w14:paraId="5769D21D" w14:textId="77777777" w:rsidR="001568AE" w:rsidRPr="001568AE" w:rsidRDefault="00260F55" w:rsidP="001568AE">
      <w:pPr>
        <w:spacing w:after="180"/>
        <w:rPr>
          <w:lang w:val="en-IN"/>
        </w:rPr>
      </w:pPr>
      <w:r>
        <w:rPr>
          <w:lang w:val="en-IN"/>
        </w:rPr>
        <w:pict w14:anchorId="2CB9B622">
          <v:rect id="_x0000_i1026" style="width:0;height:1.5pt" o:hralign="center" o:hrstd="t" o:hr="t" fillcolor="#a0a0a0" stroked="f"/>
        </w:pict>
      </w:r>
    </w:p>
    <w:p w14:paraId="741205CD" w14:textId="77777777" w:rsidR="001568AE" w:rsidRDefault="001568AE" w:rsidP="001568AE">
      <w:pPr>
        <w:spacing w:after="180"/>
        <w:rPr>
          <w:b/>
          <w:bCs/>
          <w:lang w:val="en-IN"/>
        </w:rPr>
      </w:pPr>
    </w:p>
    <w:p w14:paraId="1FC57F54" w14:textId="77777777" w:rsidR="001568AE" w:rsidRDefault="001568AE" w:rsidP="001568AE">
      <w:pPr>
        <w:spacing w:after="180"/>
        <w:rPr>
          <w:b/>
          <w:bCs/>
          <w:lang w:val="en-IN"/>
        </w:rPr>
      </w:pPr>
    </w:p>
    <w:p w14:paraId="368A9841" w14:textId="77777777" w:rsidR="001568AE" w:rsidRDefault="001568AE" w:rsidP="001568AE">
      <w:pPr>
        <w:spacing w:after="180"/>
        <w:rPr>
          <w:b/>
          <w:bCs/>
          <w:lang w:val="en-IN"/>
        </w:rPr>
      </w:pPr>
    </w:p>
    <w:p w14:paraId="5B4D5539" w14:textId="77777777" w:rsidR="001568AE" w:rsidRDefault="001568AE" w:rsidP="001568AE">
      <w:pPr>
        <w:spacing w:after="180"/>
        <w:rPr>
          <w:b/>
          <w:bCs/>
          <w:lang w:val="en-IN"/>
        </w:rPr>
      </w:pPr>
    </w:p>
    <w:p w14:paraId="60116146" w14:textId="6FAFA7CC" w:rsidR="001568AE" w:rsidRDefault="001568AE" w:rsidP="001568AE">
      <w:pPr>
        <w:spacing w:after="180"/>
        <w:rPr>
          <w:b/>
          <w:bCs/>
          <w:lang w:val="en-IN"/>
        </w:rPr>
      </w:pPr>
      <w:r>
        <w:rPr>
          <w:b/>
          <w:bCs/>
          <w:lang w:val="en-IN"/>
        </w:rPr>
        <w:t xml:space="preserve">  </w:t>
      </w:r>
    </w:p>
    <w:p w14:paraId="66334165" w14:textId="77777777" w:rsidR="001568AE" w:rsidRDefault="001568AE" w:rsidP="001568AE">
      <w:pPr>
        <w:spacing w:after="180"/>
        <w:rPr>
          <w:b/>
          <w:bCs/>
          <w:lang w:val="en-IN"/>
        </w:rPr>
      </w:pPr>
    </w:p>
    <w:p w14:paraId="11AE8AEA" w14:textId="79E84E51" w:rsidR="001568AE" w:rsidRPr="001568AE" w:rsidRDefault="001568AE" w:rsidP="001568AE">
      <w:pPr>
        <w:spacing w:after="180"/>
        <w:rPr>
          <w:b/>
          <w:bCs/>
          <w:color w:val="EDA516" w:themeColor="accent4"/>
          <w:sz w:val="28"/>
          <w:szCs w:val="28"/>
          <w:lang w:val="en-IN"/>
        </w:rPr>
      </w:pPr>
      <w:r w:rsidRPr="001568AE">
        <w:rPr>
          <w:b/>
          <w:bCs/>
          <w:color w:val="EDA516" w:themeColor="accent4"/>
          <w:sz w:val="28"/>
          <w:szCs w:val="28"/>
          <w:lang w:val="en-IN"/>
        </w:rPr>
        <w:t>CONCLUSION &amp; BIBLIOGRAPHY</w:t>
      </w:r>
    </w:p>
    <w:p w14:paraId="7013E774" w14:textId="77777777" w:rsidR="001568AE" w:rsidRPr="001568AE" w:rsidRDefault="001568AE" w:rsidP="001568AE">
      <w:pPr>
        <w:spacing w:after="180"/>
        <w:rPr>
          <w:b/>
          <w:bCs/>
          <w:color w:val="3D97B6" w:themeColor="accent2"/>
          <w:lang w:val="en-IN"/>
        </w:rPr>
      </w:pPr>
      <w:r w:rsidRPr="001568AE">
        <w:rPr>
          <w:b/>
          <w:bCs/>
          <w:color w:val="3D97B6" w:themeColor="accent2"/>
          <w:lang w:val="en-IN"/>
        </w:rPr>
        <w:t>7.1 Conclusion</w:t>
      </w:r>
    </w:p>
    <w:p w14:paraId="46A3530A" w14:textId="77777777" w:rsidR="001568AE" w:rsidRPr="001568AE" w:rsidRDefault="001568AE" w:rsidP="001568AE">
      <w:pPr>
        <w:spacing w:after="180"/>
        <w:rPr>
          <w:lang w:val="en-IN"/>
        </w:rPr>
      </w:pPr>
      <w:r w:rsidRPr="001568AE">
        <w:rPr>
          <w:lang w:val="en-IN"/>
        </w:rPr>
        <w:t xml:space="preserve">The project </w:t>
      </w:r>
      <w:r w:rsidRPr="001568AE">
        <w:rPr>
          <w:b/>
          <w:bCs/>
          <w:lang w:val="en-IN"/>
        </w:rPr>
        <w:t>"Inventory Management System with Real-Time Tracking"</w:t>
      </w:r>
      <w:r w:rsidRPr="001568AE">
        <w:rPr>
          <w:lang w:val="en-IN"/>
        </w:rPr>
        <w:t xml:space="preserve"> has been successfully designed, developed, and tested. By leveraging the speed of </w:t>
      </w:r>
      <w:proofErr w:type="spellStart"/>
      <w:r w:rsidRPr="001568AE">
        <w:rPr>
          <w:b/>
          <w:bCs/>
          <w:lang w:val="en-IN"/>
        </w:rPr>
        <w:t>FastAPI</w:t>
      </w:r>
      <w:proofErr w:type="spellEnd"/>
      <w:r w:rsidRPr="001568AE">
        <w:rPr>
          <w:lang w:val="en-IN"/>
        </w:rPr>
        <w:t xml:space="preserve"> and the reactivity of </w:t>
      </w:r>
      <w:r w:rsidRPr="001568AE">
        <w:rPr>
          <w:b/>
          <w:bCs/>
          <w:lang w:val="en-IN"/>
        </w:rPr>
        <w:t>Vue.js</w:t>
      </w:r>
      <w:r w:rsidRPr="001568AE">
        <w:rPr>
          <w:lang w:val="en-IN"/>
        </w:rPr>
        <w:t xml:space="preserve">, the application provides a robust solution for digitizing inventory operations. During the internship at </w:t>
      </w:r>
      <w:r w:rsidRPr="001568AE">
        <w:rPr>
          <w:b/>
          <w:bCs/>
          <w:lang w:val="en-IN"/>
        </w:rPr>
        <w:t>MP Online</w:t>
      </w:r>
      <w:r w:rsidRPr="001568AE">
        <w:rPr>
          <w:lang w:val="en-IN"/>
        </w:rPr>
        <w:t>, I learned the importance of data integrity and atomic database transactions in business-critical software.</w:t>
      </w:r>
    </w:p>
    <w:p w14:paraId="02B570E4" w14:textId="77777777" w:rsidR="001568AE" w:rsidRPr="001568AE" w:rsidRDefault="001568AE" w:rsidP="001568AE">
      <w:pPr>
        <w:spacing w:after="180"/>
        <w:rPr>
          <w:b/>
          <w:bCs/>
          <w:color w:val="3D97B6" w:themeColor="accent2"/>
          <w:lang w:val="en-IN"/>
        </w:rPr>
      </w:pPr>
      <w:r w:rsidRPr="001568AE">
        <w:rPr>
          <w:b/>
          <w:bCs/>
          <w:color w:val="3D97B6" w:themeColor="accent2"/>
          <w:lang w:val="en-IN"/>
        </w:rPr>
        <w:t>7.2 Bibliography</w:t>
      </w:r>
    </w:p>
    <w:p w14:paraId="05B88E88" w14:textId="77777777" w:rsidR="001568AE" w:rsidRPr="001568AE" w:rsidRDefault="001568AE" w:rsidP="001568AE">
      <w:pPr>
        <w:numPr>
          <w:ilvl w:val="0"/>
          <w:numId w:val="33"/>
        </w:numPr>
        <w:spacing w:after="180"/>
        <w:rPr>
          <w:lang w:val="en-IN"/>
        </w:rPr>
      </w:pPr>
      <w:r w:rsidRPr="001568AE">
        <w:rPr>
          <w:b/>
          <w:bCs/>
          <w:lang w:val="en-IN"/>
        </w:rPr>
        <w:t>Python Documentation:</w:t>
      </w:r>
      <w:r w:rsidRPr="001568AE">
        <w:rPr>
          <w:lang w:val="en-IN"/>
        </w:rPr>
        <w:t xml:space="preserve"> official docs for </w:t>
      </w:r>
      <w:proofErr w:type="spellStart"/>
      <w:r w:rsidRPr="001568AE">
        <w:rPr>
          <w:lang w:val="en-IN"/>
        </w:rPr>
        <w:t>FastAPI</w:t>
      </w:r>
      <w:proofErr w:type="spellEnd"/>
      <w:r w:rsidRPr="001568AE">
        <w:rPr>
          <w:lang w:val="en-IN"/>
        </w:rPr>
        <w:t xml:space="preserve"> and </w:t>
      </w:r>
      <w:proofErr w:type="spellStart"/>
      <w:r w:rsidRPr="001568AE">
        <w:rPr>
          <w:lang w:val="en-IN"/>
        </w:rPr>
        <w:t>SQLAlchemy</w:t>
      </w:r>
      <w:proofErr w:type="spellEnd"/>
      <w:r w:rsidRPr="001568AE">
        <w:rPr>
          <w:lang w:val="en-IN"/>
        </w:rPr>
        <w:t>.</w:t>
      </w:r>
    </w:p>
    <w:p w14:paraId="1440B7A0" w14:textId="77777777" w:rsidR="001568AE" w:rsidRPr="001568AE" w:rsidRDefault="001568AE" w:rsidP="001568AE">
      <w:pPr>
        <w:numPr>
          <w:ilvl w:val="0"/>
          <w:numId w:val="33"/>
        </w:numPr>
        <w:spacing w:after="180"/>
        <w:rPr>
          <w:lang w:val="en-IN"/>
        </w:rPr>
      </w:pPr>
      <w:r w:rsidRPr="001568AE">
        <w:rPr>
          <w:b/>
          <w:bCs/>
          <w:lang w:val="en-IN"/>
        </w:rPr>
        <w:lastRenderedPageBreak/>
        <w:t>Vue.js Official Guide:</w:t>
      </w:r>
      <w:r w:rsidRPr="001568AE">
        <w:rPr>
          <w:lang w:val="en-IN"/>
        </w:rPr>
        <w:t xml:space="preserve"> for frontend component architecture.</w:t>
      </w:r>
    </w:p>
    <w:p w14:paraId="11D132C9" w14:textId="77777777" w:rsidR="001568AE" w:rsidRPr="001568AE" w:rsidRDefault="001568AE" w:rsidP="001568AE">
      <w:pPr>
        <w:numPr>
          <w:ilvl w:val="0"/>
          <w:numId w:val="33"/>
        </w:numPr>
        <w:spacing w:after="180"/>
        <w:rPr>
          <w:lang w:val="en-IN"/>
        </w:rPr>
      </w:pPr>
      <w:r w:rsidRPr="001568AE">
        <w:rPr>
          <w:b/>
          <w:bCs/>
          <w:lang w:val="en-IN"/>
        </w:rPr>
        <w:t>Database Systems:</w:t>
      </w:r>
      <w:r w:rsidRPr="001568AE">
        <w:rPr>
          <w:lang w:val="en-IN"/>
        </w:rPr>
        <w:t xml:space="preserve"> "Database System Concepts" by Abraham Silberschatz (for ER-Design).</w:t>
      </w:r>
    </w:p>
    <w:p w14:paraId="2196000E" w14:textId="77777777" w:rsidR="001568AE" w:rsidRPr="001568AE" w:rsidRDefault="001568AE" w:rsidP="001568AE">
      <w:pPr>
        <w:numPr>
          <w:ilvl w:val="0"/>
          <w:numId w:val="33"/>
        </w:numPr>
        <w:spacing w:after="180"/>
        <w:rPr>
          <w:lang w:val="en-IN"/>
        </w:rPr>
      </w:pPr>
      <w:r w:rsidRPr="001568AE">
        <w:rPr>
          <w:b/>
          <w:bCs/>
          <w:lang w:val="en-IN"/>
        </w:rPr>
        <w:t>Web Security:</w:t>
      </w:r>
      <w:r w:rsidRPr="001568AE">
        <w:rPr>
          <w:lang w:val="en-IN"/>
        </w:rPr>
        <w:t xml:space="preserve"> OAuth2 and JWT standards documentation.</w:t>
      </w:r>
    </w:p>
    <w:p w14:paraId="6CCEDEFD" w14:textId="77777777" w:rsidR="00C61296" w:rsidRDefault="00C61296">
      <w:pPr>
        <w:spacing w:after="180"/>
      </w:pPr>
      <w:r>
        <w:br w:type="page"/>
      </w:r>
    </w:p>
    <w:sectPr w:rsidR="00C61296" w:rsidSect="00DD04BF">
      <w:footerReference w:type="default" r:id="rId21"/>
      <w:pgSz w:w="12240" w:h="15840" w:code="1"/>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27111" w14:textId="77777777" w:rsidR="00260F55" w:rsidRDefault="00260F55">
      <w:pPr>
        <w:spacing w:after="0" w:line="240" w:lineRule="auto"/>
      </w:pPr>
      <w:r>
        <w:separator/>
      </w:r>
    </w:p>
  </w:endnote>
  <w:endnote w:type="continuationSeparator" w:id="0">
    <w:p w14:paraId="1AD02821" w14:textId="77777777" w:rsidR="00260F55" w:rsidRDefault="0026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63A4"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3DF79" w14:textId="77777777" w:rsidR="00260F55" w:rsidRDefault="00260F55">
      <w:pPr>
        <w:spacing w:after="0" w:line="240" w:lineRule="auto"/>
      </w:pPr>
      <w:r>
        <w:separator/>
      </w:r>
    </w:p>
  </w:footnote>
  <w:footnote w:type="continuationSeparator" w:id="0">
    <w:p w14:paraId="1FFE7D80" w14:textId="77777777" w:rsidR="00260F55" w:rsidRDefault="00260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D3786"/>
    <w:multiLevelType w:val="multilevel"/>
    <w:tmpl w:val="8076D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7F4563"/>
    <w:multiLevelType w:val="multilevel"/>
    <w:tmpl w:val="6BF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D43AD"/>
    <w:multiLevelType w:val="multilevel"/>
    <w:tmpl w:val="EC0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60B0C0A"/>
    <w:multiLevelType w:val="multilevel"/>
    <w:tmpl w:val="0B0C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5390B"/>
    <w:multiLevelType w:val="multilevel"/>
    <w:tmpl w:val="24B4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249DE"/>
    <w:multiLevelType w:val="multilevel"/>
    <w:tmpl w:val="3CD2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993CDA"/>
    <w:multiLevelType w:val="multilevel"/>
    <w:tmpl w:val="6A140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DC38B7"/>
    <w:multiLevelType w:val="multilevel"/>
    <w:tmpl w:val="2448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A26CE"/>
    <w:multiLevelType w:val="multilevel"/>
    <w:tmpl w:val="C55E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B0EAE"/>
    <w:multiLevelType w:val="multilevel"/>
    <w:tmpl w:val="BBEE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F7155C"/>
    <w:multiLevelType w:val="multilevel"/>
    <w:tmpl w:val="196C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E8442F"/>
    <w:multiLevelType w:val="multilevel"/>
    <w:tmpl w:val="E414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C0A70"/>
    <w:multiLevelType w:val="multilevel"/>
    <w:tmpl w:val="395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0901F7"/>
    <w:multiLevelType w:val="multilevel"/>
    <w:tmpl w:val="0920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8203B5"/>
    <w:multiLevelType w:val="multilevel"/>
    <w:tmpl w:val="B63469B2"/>
    <w:lvl w:ilvl="0">
      <w:start w:val="1"/>
      <w:numFmt w:val="decimal"/>
      <w:lvlText w:val="%1"/>
      <w:lvlJc w:val="left"/>
      <w:pPr>
        <w:ind w:left="360" w:hanging="360"/>
      </w:pPr>
      <w:rPr>
        <w:rFonts w:hint="default"/>
        <w:b/>
        <w:color w:val="3D97B6" w:themeColor="accent2"/>
      </w:rPr>
    </w:lvl>
    <w:lvl w:ilvl="1">
      <w:start w:val="1"/>
      <w:numFmt w:val="decimal"/>
      <w:lvlText w:val="%1.%2"/>
      <w:lvlJc w:val="left"/>
      <w:pPr>
        <w:ind w:left="360" w:hanging="360"/>
      </w:pPr>
      <w:rPr>
        <w:rFonts w:hint="default"/>
        <w:b/>
        <w:color w:val="3D97B6" w:themeColor="accent2"/>
      </w:rPr>
    </w:lvl>
    <w:lvl w:ilvl="2">
      <w:start w:val="1"/>
      <w:numFmt w:val="decimal"/>
      <w:lvlText w:val="%1.%2.%3"/>
      <w:lvlJc w:val="left"/>
      <w:pPr>
        <w:ind w:left="720" w:hanging="720"/>
      </w:pPr>
      <w:rPr>
        <w:rFonts w:hint="default"/>
        <w:b/>
        <w:color w:val="3D97B6" w:themeColor="accent2"/>
      </w:rPr>
    </w:lvl>
    <w:lvl w:ilvl="3">
      <w:start w:val="1"/>
      <w:numFmt w:val="decimal"/>
      <w:lvlText w:val="%1.%2.%3.%4"/>
      <w:lvlJc w:val="left"/>
      <w:pPr>
        <w:ind w:left="720" w:hanging="720"/>
      </w:pPr>
      <w:rPr>
        <w:rFonts w:hint="default"/>
        <w:b/>
        <w:color w:val="3D97B6" w:themeColor="accent2"/>
      </w:rPr>
    </w:lvl>
    <w:lvl w:ilvl="4">
      <w:start w:val="1"/>
      <w:numFmt w:val="decimal"/>
      <w:lvlText w:val="%1.%2.%3.%4.%5"/>
      <w:lvlJc w:val="left"/>
      <w:pPr>
        <w:ind w:left="1080" w:hanging="1080"/>
      </w:pPr>
      <w:rPr>
        <w:rFonts w:hint="default"/>
        <w:b/>
        <w:color w:val="3D97B6" w:themeColor="accent2"/>
      </w:rPr>
    </w:lvl>
    <w:lvl w:ilvl="5">
      <w:start w:val="1"/>
      <w:numFmt w:val="decimal"/>
      <w:lvlText w:val="%1.%2.%3.%4.%5.%6"/>
      <w:lvlJc w:val="left"/>
      <w:pPr>
        <w:ind w:left="1080" w:hanging="1080"/>
      </w:pPr>
      <w:rPr>
        <w:rFonts w:hint="default"/>
        <w:b/>
        <w:color w:val="3D97B6" w:themeColor="accent2"/>
      </w:rPr>
    </w:lvl>
    <w:lvl w:ilvl="6">
      <w:start w:val="1"/>
      <w:numFmt w:val="decimal"/>
      <w:lvlText w:val="%1.%2.%3.%4.%5.%6.%7"/>
      <w:lvlJc w:val="left"/>
      <w:pPr>
        <w:ind w:left="1440" w:hanging="1440"/>
      </w:pPr>
      <w:rPr>
        <w:rFonts w:hint="default"/>
        <w:b/>
        <w:color w:val="3D97B6" w:themeColor="accent2"/>
      </w:rPr>
    </w:lvl>
    <w:lvl w:ilvl="7">
      <w:start w:val="1"/>
      <w:numFmt w:val="decimal"/>
      <w:lvlText w:val="%1.%2.%3.%4.%5.%6.%7.%8"/>
      <w:lvlJc w:val="left"/>
      <w:pPr>
        <w:ind w:left="1440" w:hanging="1440"/>
      </w:pPr>
      <w:rPr>
        <w:rFonts w:hint="default"/>
        <w:b/>
        <w:color w:val="3D97B6" w:themeColor="accent2"/>
      </w:rPr>
    </w:lvl>
    <w:lvl w:ilvl="8">
      <w:start w:val="1"/>
      <w:numFmt w:val="decimal"/>
      <w:lvlText w:val="%1.%2.%3.%4.%5.%6.%7.%8.%9"/>
      <w:lvlJc w:val="left"/>
      <w:pPr>
        <w:ind w:left="1800" w:hanging="1800"/>
      </w:pPr>
      <w:rPr>
        <w:rFonts w:hint="default"/>
        <w:b/>
        <w:color w:val="3D97B6" w:themeColor="accent2"/>
      </w:rPr>
    </w:lvl>
  </w:abstractNum>
  <w:abstractNum w:abstractNumId="27" w15:restartNumberingAfterBreak="0">
    <w:nsid w:val="3A8D0422"/>
    <w:multiLevelType w:val="multilevel"/>
    <w:tmpl w:val="94E8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FD0E66"/>
    <w:multiLevelType w:val="multilevel"/>
    <w:tmpl w:val="0046C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0C0B03"/>
    <w:multiLevelType w:val="multilevel"/>
    <w:tmpl w:val="4126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641162"/>
    <w:multiLevelType w:val="multilevel"/>
    <w:tmpl w:val="0D501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FC30F5"/>
    <w:multiLevelType w:val="multilevel"/>
    <w:tmpl w:val="C6A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33" w15:restartNumberingAfterBreak="0">
    <w:nsid w:val="55835302"/>
    <w:multiLevelType w:val="multilevel"/>
    <w:tmpl w:val="9780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87B53"/>
    <w:multiLevelType w:val="multilevel"/>
    <w:tmpl w:val="F738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76F7444"/>
    <w:multiLevelType w:val="multilevel"/>
    <w:tmpl w:val="303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0C5530"/>
    <w:multiLevelType w:val="multilevel"/>
    <w:tmpl w:val="CB3E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134D44"/>
    <w:multiLevelType w:val="multilevel"/>
    <w:tmpl w:val="EF08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341DDA"/>
    <w:multiLevelType w:val="multilevel"/>
    <w:tmpl w:val="E3C2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1C4D81"/>
    <w:multiLevelType w:val="hybridMultilevel"/>
    <w:tmpl w:val="311698E4"/>
    <w:lvl w:ilvl="0" w:tplc="03B4734E">
      <w:start w:val="1"/>
      <w:numFmt w:val="decimal"/>
      <w:lvlText w:val="%1."/>
      <w:lvlJc w:val="left"/>
      <w:pPr>
        <w:ind w:left="862" w:hanging="720"/>
      </w:pPr>
      <w:rPr>
        <w:rFonts w:ascii="Times New Roman" w:eastAsia="Times New Roman" w:hAnsi="Times New Roman" w:cs="Times New Roman" w:hint="default"/>
        <w:b w:val="0"/>
        <w:bCs w:val="0"/>
        <w:i w:val="0"/>
        <w:iCs w:val="0"/>
        <w:spacing w:val="0"/>
        <w:w w:val="100"/>
        <w:sz w:val="28"/>
        <w:szCs w:val="28"/>
        <w:lang w:val="en-US" w:eastAsia="en-US" w:bidi="ar-SA"/>
      </w:rPr>
    </w:lvl>
    <w:lvl w:ilvl="1" w:tplc="E15ABD56">
      <w:numFmt w:val="bullet"/>
      <w:lvlText w:val="•"/>
      <w:lvlJc w:val="left"/>
      <w:pPr>
        <w:ind w:left="1806" w:hanging="720"/>
      </w:pPr>
      <w:rPr>
        <w:rFonts w:hint="default"/>
        <w:lang w:val="en-US" w:eastAsia="en-US" w:bidi="ar-SA"/>
      </w:rPr>
    </w:lvl>
    <w:lvl w:ilvl="2" w:tplc="4642A628">
      <w:numFmt w:val="bullet"/>
      <w:lvlText w:val="•"/>
      <w:lvlJc w:val="left"/>
      <w:pPr>
        <w:ind w:left="2740" w:hanging="720"/>
      </w:pPr>
      <w:rPr>
        <w:rFonts w:hint="default"/>
        <w:lang w:val="en-US" w:eastAsia="en-US" w:bidi="ar-SA"/>
      </w:rPr>
    </w:lvl>
    <w:lvl w:ilvl="3" w:tplc="E2EC334E">
      <w:numFmt w:val="bullet"/>
      <w:lvlText w:val="•"/>
      <w:lvlJc w:val="left"/>
      <w:pPr>
        <w:ind w:left="3674" w:hanging="720"/>
      </w:pPr>
      <w:rPr>
        <w:rFonts w:hint="default"/>
        <w:lang w:val="en-US" w:eastAsia="en-US" w:bidi="ar-SA"/>
      </w:rPr>
    </w:lvl>
    <w:lvl w:ilvl="4" w:tplc="7E2AB738">
      <w:numFmt w:val="bullet"/>
      <w:lvlText w:val="•"/>
      <w:lvlJc w:val="left"/>
      <w:pPr>
        <w:ind w:left="4608" w:hanging="720"/>
      </w:pPr>
      <w:rPr>
        <w:rFonts w:hint="default"/>
        <w:lang w:val="en-US" w:eastAsia="en-US" w:bidi="ar-SA"/>
      </w:rPr>
    </w:lvl>
    <w:lvl w:ilvl="5" w:tplc="4E407C44">
      <w:numFmt w:val="bullet"/>
      <w:lvlText w:val="•"/>
      <w:lvlJc w:val="left"/>
      <w:pPr>
        <w:ind w:left="5542" w:hanging="720"/>
      </w:pPr>
      <w:rPr>
        <w:rFonts w:hint="default"/>
        <w:lang w:val="en-US" w:eastAsia="en-US" w:bidi="ar-SA"/>
      </w:rPr>
    </w:lvl>
    <w:lvl w:ilvl="6" w:tplc="A4B8C19C">
      <w:numFmt w:val="bullet"/>
      <w:lvlText w:val="•"/>
      <w:lvlJc w:val="left"/>
      <w:pPr>
        <w:ind w:left="6476" w:hanging="720"/>
      </w:pPr>
      <w:rPr>
        <w:rFonts w:hint="default"/>
        <w:lang w:val="en-US" w:eastAsia="en-US" w:bidi="ar-SA"/>
      </w:rPr>
    </w:lvl>
    <w:lvl w:ilvl="7" w:tplc="241A69F2">
      <w:numFmt w:val="bullet"/>
      <w:lvlText w:val="•"/>
      <w:lvlJc w:val="left"/>
      <w:pPr>
        <w:ind w:left="7410" w:hanging="720"/>
      </w:pPr>
      <w:rPr>
        <w:rFonts w:hint="default"/>
        <w:lang w:val="en-US" w:eastAsia="en-US" w:bidi="ar-SA"/>
      </w:rPr>
    </w:lvl>
    <w:lvl w:ilvl="8" w:tplc="FA2E693E">
      <w:numFmt w:val="bullet"/>
      <w:lvlText w:val="•"/>
      <w:lvlJc w:val="left"/>
      <w:pPr>
        <w:ind w:left="8344" w:hanging="720"/>
      </w:pPr>
      <w:rPr>
        <w:rFonts w:hint="default"/>
        <w:lang w:val="en-US" w:eastAsia="en-US" w:bidi="ar-SA"/>
      </w:rPr>
    </w:lvl>
  </w:abstractNum>
  <w:abstractNum w:abstractNumId="40" w15:restartNumberingAfterBreak="0">
    <w:nsid w:val="65537A6B"/>
    <w:multiLevelType w:val="multilevel"/>
    <w:tmpl w:val="718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abstractNum w:abstractNumId="42" w15:restartNumberingAfterBreak="0">
    <w:nsid w:val="6DA10E74"/>
    <w:multiLevelType w:val="multilevel"/>
    <w:tmpl w:val="447EE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AB7FCE"/>
    <w:multiLevelType w:val="multilevel"/>
    <w:tmpl w:val="C71A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D115C0"/>
    <w:multiLevelType w:val="multilevel"/>
    <w:tmpl w:val="3294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7A49CD"/>
    <w:multiLevelType w:val="multilevel"/>
    <w:tmpl w:val="F6EA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3B054E"/>
    <w:multiLevelType w:val="multilevel"/>
    <w:tmpl w:val="7BF25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3D5A50"/>
    <w:multiLevelType w:val="multilevel"/>
    <w:tmpl w:val="0AB2B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3289122">
    <w:abstractNumId w:val="9"/>
  </w:num>
  <w:num w:numId="2" w16cid:durableId="1773436715">
    <w:abstractNumId w:val="41"/>
  </w:num>
  <w:num w:numId="3" w16cid:durableId="394398141">
    <w:abstractNumId w:val="41"/>
    <w:lvlOverride w:ilvl="0">
      <w:startOverride w:val="1"/>
    </w:lvlOverride>
  </w:num>
  <w:num w:numId="4" w16cid:durableId="65955723">
    <w:abstractNumId w:val="13"/>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32"/>
  </w:num>
  <w:num w:numId="16" w16cid:durableId="960648868">
    <w:abstractNumId w:val="15"/>
  </w:num>
  <w:num w:numId="17" w16cid:durableId="775515600">
    <w:abstractNumId w:val="39"/>
  </w:num>
  <w:num w:numId="18" w16cid:durableId="1164006657">
    <w:abstractNumId w:val="28"/>
  </w:num>
  <w:num w:numId="19" w16cid:durableId="2029939970">
    <w:abstractNumId w:val="20"/>
  </w:num>
  <w:num w:numId="20" w16cid:durableId="1039861427">
    <w:abstractNumId w:val="25"/>
  </w:num>
  <w:num w:numId="21" w16cid:durableId="669066534">
    <w:abstractNumId w:val="26"/>
  </w:num>
  <w:num w:numId="22" w16cid:durableId="472211962">
    <w:abstractNumId w:val="38"/>
  </w:num>
  <w:num w:numId="23" w16cid:durableId="246774048">
    <w:abstractNumId w:val="47"/>
  </w:num>
  <w:num w:numId="24" w16cid:durableId="1920410057">
    <w:abstractNumId w:val="16"/>
  </w:num>
  <w:num w:numId="25" w16cid:durableId="1826630500">
    <w:abstractNumId w:val="29"/>
  </w:num>
  <w:num w:numId="26" w16cid:durableId="1113553626">
    <w:abstractNumId w:val="46"/>
  </w:num>
  <w:num w:numId="27" w16cid:durableId="1067916742">
    <w:abstractNumId w:val="34"/>
  </w:num>
  <w:num w:numId="28" w16cid:durableId="1662613349">
    <w:abstractNumId w:val="44"/>
  </w:num>
  <w:num w:numId="29" w16cid:durableId="1201748203">
    <w:abstractNumId w:val="40"/>
  </w:num>
  <w:num w:numId="30" w16cid:durableId="90668331">
    <w:abstractNumId w:val="36"/>
  </w:num>
  <w:num w:numId="31" w16cid:durableId="119883475">
    <w:abstractNumId w:val="18"/>
  </w:num>
  <w:num w:numId="32" w16cid:durableId="1209606545">
    <w:abstractNumId w:val="33"/>
  </w:num>
  <w:num w:numId="33" w16cid:durableId="210268160">
    <w:abstractNumId w:val="45"/>
  </w:num>
  <w:num w:numId="34" w16cid:durableId="666205913">
    <w:abstractNumId w:val="11"/>
  </w:num>
  <w:num w:numId="35" w16cid:durableId="1955818597">
    <w:abstractNumId w:val="23"/>
  </w:num>
  <w:num w:numId="36" w16cid:durableId="2140874627">
    <w:abstractNumId w:val="19"/>
  </w:num>
  <w:num w:numId="37" w16cid:durableId="978144429">
    <w:abstractNumId w:val="14"/>
  </w:num>
  <w:num w:numId="38" w16cid:durableId="1936203132">
    <w:abstractNumId w:val="35"/>
  </w:num>
  <w:num w:numId="39" w16cid:durableId="1626737907">
    <w:abstractNumId w:val="37"/>
  </w:num>
  <w:num w:numId="40" w16cid:durableId="825442617">
    <w:abstractNumId w:val="10"/>
  </w:num>
  <w:num w:numId="41" w16cid:durableId="265309502">
    <w:abstractNumId w:val="22"/>
  </w:num>
  <w:num w:numId="42" w16cid:durableId="1394162991">
    <w:abstractNumId w:val="12"/>
  </w:num>
  <w:num w:numId="43" w16cid:durableId="2143845946">
    <w:abstractNumId w:val="43"/>
  </w:num>
  <w:num w:numId="44" w16cid:durableId="1952007867">
    <w:abstractNumId w:val="30"/>
  </w:num>
  <w:num w:numId="45" w16cid:durableId="689531731">
    <w:abstractNumId w:val="27"/>
  </w:num>
  <w:num w:numId="46" w16cid:durableId="1187522653">
    <w:abstractNumId w:val="17"/>
  </w:num>
  <w:num w:numId="47" w16cid:durableId="2038046431">
    <w:abstractNumId w:val="21"/>
  </w:num>
  <w:num w:numId="48" w16cid:durableId="2058159133">
    <w:abstractNumId w:val="31"/>
  </w:num>
  <w:num w:numId="49" w16cid:durableId="853612125">
    <w:abstractNumId w:val="42"/>
  </w:num>
  <w:num w:numId="50" w16cid:durableId="24484435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578"/>
    <w:rsid w:val="000162E4"/>
    <w:rsid w:val="000232EA"/>
    <w:rsid w:val="00023DA4"/>
    <w:rsid w:val="000277C5"/>
    <w:rsid w:val="00046997"/>
    <w:rsid w:val="0004739A"/>
    <w:rsid w:val="000709D4"/>
    <w:rsid w:val="00070A66"/>
    <w:rsid w:val="00074362"/>
    <w:rsid w:val="00083B37"/>
    <w:rsid w:val="00083B8E"/>
    <w:rsid w:val="000A0612"/>
    <w:rsid w:val="000B3ABF"/>
    <w:rsid w:val="000B4CCC"/>
    <w:rsid w:val="000C37FC"/>
    <w:rsid w:val="000E3526"/>
    <w:rsid w:val="000E68B6"/>
    <w:rsid w:val="0010364E"/>
    <w:rsid w:val="001042A8"/>
    <w:rsid w:val="001067A1"/>
    <w:rsid w:val="00121E91"/>
    <w:rsid w:val="001568AE"/>
    <w:rsid w:val="00175DE0"/>
    <w:rsid w:val="00190C79"/>
    <w:rsid w:val="001A153F"/>
    <w:rsid w:val="001A728E"/>
    <w:rsid w:val="001C4A43"/>
    <w:rsid w:val="001D3121"/>
    <w:rsid w:val="001E042A"/>
    <w:rsid w:val="00206A9A"/>
    <w:rsid w:val="00225505"/>
    <w:rsid w:val="00233587"/>
    <w:rsid w:val="00260F55"/>
    <w:rsid w:val="002A511A"/>
    <w:rsid w:val="002B6067"/>
    <w:rsid w:val="002C200F"/>
    <w:rsid w:val="002F0604"/>
    <w:rsid w:val="00325DA6"/>
    <w:rsid w:val="003312ED"/>
    <w:rsid w:val="00335578"/>
    <w:rsid w:val="00364BB0"/>
    <w:rsid w:val="00385CDF"/>
    <w:rsid w:val="00394A77"/>
    <w:rsid w:val="004018C1"/>
    <w:rsid w:val="00410911"/>
    <w:rsid w:val="00446879"/>
    <w:rsid w:val="004727F4"/>
    <w:rsid w:val="0047771A"/>
    <w:rsid w:val="004A0A8D"/>
    <w:rsid w:val="004A3CE2"/>
    <w:rsid w:val="004C5EC7"/>
    <w:rsid w:val="004E0E4E"/>
    <w:rsid w:val="005036F7"/>
    <w:rsid w:val="00535D67"/>
    <w:rsid w:val="00562CF2"/>
    <w:rsid w:val="0056348C"/>
    <w:rsid w:val="00575B92"/>
    <w:rsid w:val="005C7488"/>
    <w:rsid w:val="005D4DC9"/>
    <w:rsid w:val="005F7999"/>
    <w:rsid w:val="00626EDA"/>
    <w:rsid w:val="0063680F"/>
    <w:rsid w:val="006401F4"/>
    <w:rsid w:val="006756D5"/>
    <w:rsid w:val="00676028"/>
    <w:rsid w:val="006802D1"/>
    <w:rsid w:val="00680E37"/>
    <w:rsid w:val="006C025B"/>
    <w:rsid w:val="006C3A7B"/>
    <w:rsid w:val="006D7FF8"/>
    <w:rsid w:val="00701FEF"/>
    <w:rsid w:val="00704472"/>
    <w:rsid w:val="007301C1"/>
    <w:rsid w:val="00791457"/>
    <w:rsid w:val="007D4633"/>
    <w:rsid w:val="007E0984"/>
    <w:rsid w:val="007F372E"/>
    <w:rsid w:val="00801102"/>
    <w:rsid w:val="008051CD"/>
    <w:rsid w:val="008471C0"/>
    <w:rsid w:val="0087771F"/>
    <w:rsid w:val="00896240"/>
    <w:rsid w:val="008D5E06"/>
    <w:rsid w:val="008D6D77"/>
    <w:rsid w:val="008E631E"/>
    <w:rsid w:val="00914873"/>
    <w:rsid w:val="00954BFF"/>
    <w:rsid w:val="00963CF3"/>
    <w:rsid w:val="00971F80"/>
    <w:rsid w:val="009923A8"/>
    <w:rsid w:val="009A1CF0"/>
    <w:rsid w:val="009A6304"/>
    <w:rsid w:val="009B1731"/>
    <w:rsid w:val="009C0227"/>
    <w:rsid w:val="009C47D4"/>
    <w:rsid w:val="009E2B16"/>
    <w:rsid w:val="009F629A"/>
    <w:rsid w:val="00A67AE6"/>
    <w:rsid w:val="00A819F8"/>
    <w:rsid w:val="00AA0568"/>
    <w:rsid w:val="00AA316B"/>
    <w:rsid w:val="00AC1F5A"/>
    <w:rsid w:val="00AC59CE"/>
    <w:rsid w:val="00B04D5B"/>
    <w:rsid w:val="00B05004"/>
    <w:rsid w:val="00B06BFB"/>
    <w:rsid w:val="00B27C2B"/>
    <w:rsid w:val="00B62D04"/>
    <w:rsid w:val="00B80D0D"/>
    <w:rsid w:val="00BC1FD2"/>
    <w:rsid w:val="00BD7D71"/>
    <w:rsid w:val="00BE3695"/>
    <w:rsid w:val="00C01E4F"/>
    <w:rsid w:val="00C026B2"/>
    <w:rsid w:val="00C244A1"/>
    <w:rsid w:val="00C305F6"/>
    <w:rsid w:val="00C345C5"/>
    <w:rsid w:val="00C4514B"/>
    <w:rsid w:val="00C61296"/>
    <w:rsid w:val="00C76CE4"/>
    <w:rsid w:val="00C92C41"/>
    <w:rsid w:val="00C94B82"/>
    <w:rsid w:val="00CA22D1"/>
    <w:rsid w:val="00CA5572"/>
    <w:rsid w:val="00CC74D2"/>
    <w:rsid w:val="00D04747"/>
    <w:rsid w:val="00D212E6"/>
    <w:rsid w:val="00D22603"/>
    <w:rsid w:val="00D27A92"/>
    <w:rsid w:val="00D27BFD"/>
    <w:rsid w:val="00D42A38"/>
    <w:rsid w:val="00D50009"/>
    <w:rsid w:val="00D57E3E"/>
    <w:rsid w:val="00D77464"/>
    <w:rsid w:val="00D80AC9"/>
    <w:rsid w:val="00DA3FD6"/>
    <w:rsid w:val="00DB24CB"/>
    <w:rsid w:val="00DD04BF"/>
    <w:rsid w:val="00DE1E0A"/>
    <w:rsid w:val="00DF5013"/>
    <w:rsid w:val="00E218A3"/>
    <w:rsid w:val="00E41C52"/>
    <w:rsid w:val="00E453B2"/>
    <w:rsid w:val="00E46BE3"/>
    <w:rsid w:val="00E87276"/>
    <w:rsid w:val="00E9640A"/>
    <w:rsid w:val="00EB608C"/>
    <w:rsid w:val="00ED7DC4"/>
    <w:rsid w:val="00F1586E"/>
    <w:rsid w:val="00F16B15"/>
    <w:rsid w:val="00F27E26"/>
    <w:rsid w:val="00F37B71"/>
    <w:rsid w:val="00F40908"/>
    <w:rsid w:val="00F62FD6"/>
    <w:rsid w:val="00F67227"/>
    <w:rsid w:val="00F95167"/>
    <w:rsid w:val="00FB06AF"/>
    <w:rsid w:val="00FB0D9C"/>
    <w:rsid w:val="00FB568E"/>
    <w:rsid w:val="00FB6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B8B67"/>
  <w15:chartTrackingRefBased/>
  <w15:docId w15:val="{80860954-0000-4D07-B877-CDE1F8C6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6B2"/>
    <w:pPr>
      <w:spacing w:after="240"/>
    </w:pPr>
    <w:rPr>
      <w:sz w:val="20"/>
    </w:rPr>
  </w:style>
  <w:style w:type="paragraph" w:styleId="Heading1">
    <w:name w:val="heading 1"/>
    <w:basedOn w:val="Normal"/>
    <w:next w:val="Normal"/>
    <w:link w:val="Heading1Char"/>
    <w:uiPriority w:val="9"/>
    <w:qFormat/>
    <w:rsid w:val="00CA5572"/>
    <w:pPr>
      <w:keepNext/>
      <w:keepLines/>
      <w:spacing w:before="600" w:line="240" w:lineRule="auto"/>
      <w:outlineLvl w:val="0"/>
    </w:pPr>
    <w:rPr>
      <w:rFonts w:asciiTheme="majorHAnsi" w:hAnsiTheme="majorHAnsi" w:cs="Times New Roman (Body CS)"/>
      <w:b/>
      <w:bCs/>
      <w:caps/>
      <w:color w:val="EDA516" w:themeColor="accent4"/>
      <w:spacing w:val="10"/>
      <w:sz w:val="28"/>
    </w:rPr>
  </w:style>
  <w:style w:type="paragraph" w:styleId="Heading2">
    <w:name w:val="heading 2"/>
    <w:basedOn w:val="Normal"/>
    <w:next w:val="Normal"/>
    <w:link w:val="Heading2Char"/>
    <w:uiPriority w:val="9"/>
    <w:qFormat/>
    <w:rsid w:val="00D04747"/>
    <w:pPr>
      <w:keepNext/>
      <w:keepLines/>
      <w:numPr>
        <w:numId w:val="4"/>
      </w:numPr>
      <w:spacing w:before="360" w:after="0" w:line="240" w:lineRule="auto"/>
      <w:outlineLvl w:val="1"/>
    </w:pPr>
    <w:rPr>
      <w:rFonts w:cs="Times New Roman (Body CS)"/>
      <w:b/>
      <w:bCs/>
      <w:color w:val="3D97B6" w:themeColor="accent2"/>
      <w:spacing w:val="1"/>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sz w:val="24"/>
    </w:rPr>
  </w:style>
  <w:style w:type="character" w:customStyle="1" w:styleId="SubtitleChar">
    <w:name w:val="Subtitle Char"/>
    <w:basedOn w:val="DefaultParagraphFont"/>
    <w:link w:val="Subtitle"/>
    <w:uiPriority w:val="2"/>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CA5572"/>
    <w:rPr>
      <w:rFonts w:asciiTheme="majorHAnsi" w:hAnsiTheme="majorHAnsi" w:cs="Times New Roman (Body CS)"/>
      <w:b/>
      <w:bCs/>
      <w:caps/>
      <w:color w:val="EDA516" w:themeColor="accent4"/>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C026B2"/>
    <w:rPr>
      <w:rFonts w:cs="Times New Roman (Body CS)"/>
      <w:b/>
      <w:bCs/>
      <w:color w:val="3D97B6" w:themeColor="accent2"/>
      <w:spacing w:val="1"/>
      <w:sz w:val="24"/>
    </w:rPr>
  </w:style>
  <w:style w:type="paragraph" w:styleId="ListBullet">
    <w:name w:val="List Bullet"/>
    <w:basedOn w:val="Normal"/>
    <w:uiPriority w:val="11"/>
    <w:qFormat/>
    <w:rsid w:val="00DD04BF"/>
    <w:pPr>
      <w:numPr>
        <w:numId w:val="2"/>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semiHidden/>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line="240" w:lineRule="auto"/>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 w:type="paragraph" w:styleId="BodyText">
    <w:name w:val="Body Text"/>
    <w:basedOn w:val="Normal"/>
    <w:link w:val="BodyTextChar"/>
    <w:uiPriority w:val="1"/>
    <w:qFormat/>
    <w:rsid w:val="00B06BFB"/>
    <w:pPr>
      <w:widowControl w:val="0"/>
      <w:autoSpaceDE w:val="0"/>
      <w:autoSpaceDN w:val="0"/>
      <w:spacing w:after="0" w:line="240" w:lineRule="auto"/>
    </w:pPr>
    <w:rPr>
      <w:rFonts w:ascii="Times New Roman" w:eastAsia="Times New Roman" w:hAnsi="Times New Roman" w:cs="Times New Roman"/>
      <w:color w:val="auto"/>
      <w:sz w:val="24"/>
      <w:szCs w:val="24"/>
      <w:lang w:eastAsia="en-US"/>
    </w:rPr>
  </w:style>
  <w:style w:type="character" w:customStyle="1" w:styleId="BodyTextChar">
    <w:name w:val="Body Text Char"/>
    <w:basedOn w:val="DefaultParagraphFont"/>
    <w:link w:val="BodyText"/>
    <w:uiPriority w:val="1"/>
    <w:rsid w:val="00B06BFB"/>
    <w:rPr>
      <w:rFonts w:ascii="Times New Roman" w:eastAsia="Times New Roman" w:hAnsi="Times New Roman" w:cs="Times New Roman"/>
      <w:color w:val="auto"/>
      <w:sz w:val="24"/>
      <w:szCs w:val="24"/>
      <w:lang w:eastAsia="en-US"/>
    </w:rPr>
  </w:style>
  <w:style w:type="paragraph" w:styleId="ListParagraph">
    <w:name w:val="List Paragraph"/>
    <w:basedOn w:val="Normal"/>
    <w:uiPriority w:val="1"/>
    <w:qFormat/>
    <w:rsid w:val="00676028"/>
    <w:pPr>
      <w:widowControl w:val="0"/>
      <w:autoSpaceDE w:val="0"/>
      <w:autoSpaceDN w:val="0"/>
      <w:spacing w:after="0" w:line="240" w:lineRule="auto"/>
      <w:ind w:left="1570" w:hanging="360"/>
    </w:pPr>
    <w:rPr>
      <w:rFonts w:ascii="Times New Roman" w:eastAsia="Times New Roman" w:hAnsi="Times New Roman" w:cs="Times New Roman"/>
      <w:color w:val="auto"/>
      <w:sz w:val="22"/>
      <w:szCs w:val="22"/>
      <w:lang w:eastAsia="en-US"/>
    </w:rPr>
  </w:style>
  <w:style w:type="paragraph" w:styleId="NormalWeb">
    <w:name w:val="Normal (Web)"/>
    <w:basedOn w:val="Normal"/>
    <w:uiPriority w:val="99"/>
    <w:semiHidden/>
    <w:unhideWhenUsed/>
    <w:rsid w:val="00EB608C"/>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E453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enu\AppData\Roaming\Microsoft\Templates\Business%20project%20scope%20report.dotx" TargetMode="External"/></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3.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project scope report</Template>
  <TotalTime>12</TotalTime>
  <Pages>24</Pages>
  <Words>2951</Words>
  <Characters>16827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Raj Raghuvanshi</dc:creator>
  <cp:lastModifiedBy>Raj Raghuvanshi</cp:lastModifiedBy>
  <cp:revision>9</cp:revision>
  <cp:lastPrinted>2026-04-20T18:25:00Z</cp:lastPrinted>
  <dcterms:created xsi:type="dcterms:W3CDTF">2026-04-20T18:24:00Z</dcterms:created>
  <dcterms:modified xsi:type="dcterms:W3CDTF">2026-04-26T07:22:00Z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ec79267e-101e-4143-964b-335e6d6b7d3b</vt:lpwstr>
  </property>
</Properties>
</file>